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F4F" w:rsidRPr="000959C5" w:rsidRDefault="000A4F4F" w:rsidP="000A4F4F">
      <w:pPr>
        <w:spacing w:line="480" w:lineRule="auto"/>
        <w:jc w:val="both"/>
        <w:rPr>
          <w:rFonts w:ascii="Times New Roman" w:hAnsi="Times New Roman"/>
          <w:b/>
          <w:bCs/>
          <w:sz w:val="28"/>
          <w:szCs w:val="28"/>
        </w:rPr>
      </w:pPr>
      <w:r w:rsidRPr="000959C5">
        <w:rPr>
          <w:rFonts w:ascii="Times New Roman" w:hAnsi="Times New Roman"/>
          <w:b/>
          <w:bCs/>
          <w:sz w:val="28"/>
          <w:szCs w:val="28"/>
        </w:rPr>
        <w:t>TABLE OF CONTENTS</w:t>
      </w:r>
    </w:p>
    <w:p w:rsidR="000A4F4F" w:rsidRPr="000959C5" w:rsidRDefault="000A4F4F" w:rsidP="000A4F4F">
      <w:pPr>
        <w:spacing w:line="480" w:lineRule="auto"/>
        <w:jc w:val="both"/>
        <w:rPr>
          <w:rFonts w:ascii="Times New Roman" w:hAnsi="Times New Roman"/>
          <w:b/>
          <w:bCs/>
          <w:sz w:val="28"/>
          <w:szCs w:val="28"/>
        </w:rPr>
      </w:pPr>
    </w:p>
    <w:tbl>
      <w:tblPr>
        <w:tblW w:w="0" w:type="auto"/>
        <w:tblLook w:val="04A0"/>
      </w:tblPr>
      <w:tblGrid>
        <w:gridCol w:w="1368"/>
        <w:gridCol w:w="6300"/>
        <w:gridCol w:w="630"/>
        <w:gridCol w:w="943"/>
      </w:tblGrid>
      <w:tr w:rsidR="000A4F4F" w:rsidRPr="000959C5" w:rsidTr="00DB38B6">
        <w:tc>
          <w:tcPr>
            <w:tcW w:w="1368" w:type="dxa"/>
            <w:vAlign w:val="center"/>
          </w:tcPr>
          <w:p w:rsidR="000A4F4F" w:rsidRPr="000959C5" w:rsidRDefault="000A4F4F" w:rsidP="00DB38B6">
            <w:pPr>
              <w:spacing w:line="480" w:lineRule="auto"/>
              <w:jc w:val="center"/>
              <w:rPr>
                <w:rFonts w:ascii="Times New Roman" w:hAnsi="Times New Roman"/>
                <w:b/>
                <w:bCs/>
              </w:rPr>
            </w:pPr>
            <w:r w:rsidRPr="000959C5">
              <w:rPr>
                <w:rFonts w:ascii="Times New Roman" w:hAnsi="Times New Roman"/>
                <w:b/>
                <w:bCs/>
              </w:rPr>
              <w:t>SR. NO.</w:t>
            </w:r>
          </w:p>
        </w:tc>
        <w:tc>
          <w:tcPr>
            <w:tcW w:w="6300" w:type="dxa"/>
            <w:vAlign w:val="center"/>
          </w:tcPr>
          <w:p w:rsidR="000A4F4F" w:rsidRPr="000959C5" w:rsidRDefault="000A4F4F" w:rsidP="00DB38B6">
            <w:pPr>
              <w:spacing w:line="480" w:lineRule="auto"/>
              <w:jc w:val="center"/>
              <w:rPr>
                <w:rFonts w:ascii="Times New Roman" w:hAnsi="Times New Roman"/>
                <w:b/>
                <w:bCs/>
              </w:rPr>
            </w:pPr>
            <w:r w:rsidRPr="000959C5">
              <w:rPr>
                <w:rFonts w:ascii="Times New Roman" w:hAnsi="Times New Roman"/>
                <w:b/>
                <w:bCs/>
              </w:rPr>
              <w:t>TOPIC</w:t>
            </w:r>
          </w:p>
        </w:tc>
        <w:tc>
          <w:tcPr>
            <w:tcW w:w="1573" w:type="dxa"/>
            <w:gridSpan w:val="2"/>
            <w:vAlign w:val="center"/>
          </w:tcPr>
          <w:p w:rsidR="000A4F4F" w:rsidRPr="000959C5" w:rsidRDefault="000A4F4F" w:rsidP="00DB38B6">
            <w:pPr>
              <w:spacing w:line="480" w:lineRule="auto"/>
              <w:jc w:val="center"/>
              <w:rPr>
                <w:rFonts w:ascii="Times New Roman" w:hAnsi="Times New Roman"/>
                <w:b/>
                <w:bCs/>
              </w:rPr>
            </w:pPr>
            <w:r w:rsidRPr="000959C5">
              <w:rPr>
                <w:rFonts w:ascii="Times New Roman" w:hAnsi="Times New Roman"/>
                <w:b/>
                <w:bCs/>
              </w:rPr>
              <w:t>PAGE NO.</w:t>
            </w:r>
          </w:p>
        </w:tc>
      </w:tr>
      <w:tr w:rsidR="00AF2624" w:rsidRPr="000959C5" w:rsidTr="00DB38B6">
        <w:tc>
          <w:tcPr>
            <w:tcW w:w="1368" w:type="dxa"/>
            <w:vAlign w:val="center"/>
          </w:tcPr>
          <w:p w:rsidR="00AF2624" w:rsidRDefault="00AF2624" w:rsidP="00DB38B6">
            <w:pPr>
              <w:spacing w:line="480" w:lineRule="auto"/>
              <w:jc w:val="center"/>
              <w:rPr>
                <w:rFonts w:ascii="Times New Roman" w:hAnsi="Times New Roman"/>
                <w:bCs/>
              </w:rPr>
            </w:pPr>
            <w:r>
              <w:rPr>
                <w:rFonts w:ascii="Times New Roman" w:hAnsi="Times New Roman"/>
                <w:bCs/>
              </w:rPr>
              <w:t>1.</w:t>
            </w:r>
          </w:p>
        </w:tc>
        <w:tc>
          <w:tcPr>
            <w:tcW w:w="6930" w:type="dxa"/>
            <w:gridSpan w:val="2"/>
            <w:vAlign w:val="center"/>
          </w:tcPr>
          <w:p w:rsidR="00AF2624" w:rsidRPr="000959C5" w:rsidRDefault="00C20F27" w:rsidP="00DB38B6">
            <w:pPr>
              <w:spacing w:line="480" w:lineRule="auto"/>
              <w:rPr>
                <w:rFonts w:ascii="Times New Roman" w:hAnsi="Times New Roman"/>
                <w:bCs/>
              </w:rPr>
            </w:pPr>
            <w:hyperlink w:anchor="ABSTRACT" w:history="1">
              <w:r w:rsidR="00AF2624" w:rsidRPr="00C20F27">
                <w:rPr>
                  <w:rStyle w:val="Hyperlink"/>
                  <w:rFonts w:ascii="Times New Roman" w:hAnsi="Times New Roman"/>
                  <w:bCs/>
                </w:rPr>
                <w:t>A</w:t>
              </w:r>
              <w:r w:rsidR="00AF2624" w:rsidRPr="00C20F27">
                <w:rPr>
                  <w:rStyle w:val="Hyperlink"/>
                  <w:rFonts w:ascii="Times New Roman" w:hAnsi="Times New Roman"/>
                  <w:bCs/>
                </w:rPr>
                <w:t>b</w:t>
              </w:r>
              <w:r w:rsidR="00AF2624" w:rsidRPr="00C20F27">
                <w:rPr>
                  <w:rStyle w:val="Hyperlink"/>
                  <w:rFonts w:ascii="Times New Roman" w:hAnsi="Times New Roman"/>
                  <w:bCs/>
                </w:rPr>
                <w:t>s</w:t>
              </w:r>
              <w:r w:rsidR="00AF2624" w:rsidRPr="00C20F27">
                <w:rPr>
                  <w:rStyle w:val="Hyperlink"/>
                  <w:rFonts w:ascii="Times New Roman" w:hAnsi="Times New Roman"/>
                  <w:bCs/>
                </w:rPr>
                <w:t>t</w:t>
              </w:r>
              <w:r w:rsidR="00AF2624" w:rsidRPr="00C20F27">
                <w:rPr>
                  <w:rStyle w:val="Hyperlink"/>
                  <w:rFonts w:ascii="Times New Roman" w:hAnsi="Times New Roman"/>
                  <w:bCs/>
                </w:rPr>
                <w:t>r</w:t>
              </w:r>
              <w:r w:rsidR="00AF2624" w:rsidRPr="00C20F27">
                <w:rPr>
                  <w:rStyle w:val="Hyperlink"/>
                  <w:rFonts w:ascii="Times New Roman" w:hAnsi="Times New Roman"/>
                  <w:bCs/>
                </w:rPr>
                <w:t>act</w:t>
              </w:r>
            </w:hyperlink>
          </w:p>
        </w:tc>
        <w:tc>
          <w:tcPr>
            <w:tcW w:w="943" w:type="dxa"/>
            <w:vAlign w:val="center"/>
          </w:tcPr>
          <w:p w:rsidR="00AF2624" w:rsidRPr="000959C5" w:rsidRDefault="00AF2624" w:rsidP="00DB38B6">
            <w:pPr>
              <w:spacing w:line="480" w:lineRule="auto"/>
              <w:rPr>
                <w:rFonts w:ascii="Times New Roman" w:hAnsi="Times New Roman"/>
                <w:bCs/>
              </w:rPr>
            </w:pPr>
          </w:p>
        </w:tc>
      </w:tr>
      <w:tr w:rsidR="000A4F4F" w:rsidRPr="000959C5" w:rsidTr="00DB38B6">
        <w:tc>
          <w:tcPr>
            <w:tcW w:w="1368" w:type="dxa"/>
            <w:vAlign w:val="center"/>
          </w:tcPr>
          <w:p w:rsidR="000A4F4F" w:rsidRPr="000959C5" w:rsidRDefault="006B50F8" w:rsidP="00DB38B6">
            <w:pPr>
              <w:spacing w:line="480" w:lineRule="auto"/>
              <w:jc w:val="center"/>
              <w:rPr>
                <w:rFonts w:ascii="Times New Roman" w:hAnsi="Times New Roman"/>
                <w:bCs/>
              </w:rPr>
            </w:pPr>
            <w:r>
              <w:rPr>
                <w:rFonts w:ascii="Times New Roman" w:hAnsi="Times New Roman"/>
                <w:bCs/>
              </w:rPr>
              <w:t>2</w:t>
            </w:r>
            <w:r w:rsidR="000A4F4F" w:rsidRPr="000959C5">
              <w:rPr>
                <w:rFonts w:ascii="Times New Roman" w:hAnsi="Times New Roman"/>
                <w:bCs/>
              </w:rPr>
              <w:t>.</w:t>
            </w:r>
          </w:p>
        </w:tc>
        <w:tc>
          <w:tcPr>
            <w:tcW w:w="6930" w:type="dxa"/>
            <w:gridSpan w:val="2"/>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 xml:space="preserve">Chapter 1: </w:t>
            </w:r>
            <w:hyperlink w:anchor="INTRODUCTION" w:history="1">
              <w:r w:rsidRPr="00C20F27">
                <w:rPr>
                  <w:rStyle w:val="Hyperlink"/>
                  <w:rFonts w:ascii="Times New Roman" w:hAnsi="Times New Roman"/>
                  <w:bCs/>
                </w:rPr>
                <w:t>In</w:t>
              </w:r>
              <w:r w:rsidRPr="00C20F27">
                <w:rPr>
                  <w:rStyle w:val="Hyperlink"/>
                  <w:rFonts w:ascii="Times New Roman" w:hAnsi="Times New Roman"/>
                  <w:bCs/>
                </w:rPr>
                <w:t>t</w:t>
              </w:r>
              <w:r w:rsidRPr="00C20F27">
                <w:rPr>
                  <w:rStyle w:val="Hyperlink"/>
                  <w:rFonts w:ascii="Times New Roman" w:hAnsi="Times New Roman"/>
                  <w:bCs/>
                </w:rPr>
                <w:t>ro</w:t>
              </w:r>
              <w:r w:rsidRPr="00C20F27">
                <w:rPr>
                  <w:rStyle w:val="Hyperlink"/>
                  <w:rFonts w:ascii="Times New Roman" w:hAnsi="Times New Roman"/>
                  <w:bCs/>
                </w:rPr>
                <w:t>d</w:t>
              </w:r>
              <w:r w:rsidRPr="00C20F27">
                <w:rPr>
                  <w:rStyle w:val="Hyperlink"/>
                  <w:rFonts w:ascii="Times New Roman" w:hAnsi="Times New Roman"/>
                  <w:bCs/>
                </w:rPr>
                <w:t>u</w:t>
              </w:r>
              <w:r w:rsidRPr="00C20F27">
                <w:rPr>
                  <w:rStyle w:val="Hyperlink"/>
                  <w:rFonts w:ascii="Times New Roman" w:hAnsi="Times New Roman"/>
                  <w:bCs/>
                </w:rPr>
                <w:t>ction</w:t>
              </w:r>
            </w:hyperlink>
            <w:r w:rsidRPr="000959C5">
              <w:rPr>
                <w:rFonts w:ascii="Times New Roman" w:hAnsi="Times New Roman"/>
                <w:bCs/>
              </w:rPr>
              <w:t xml:space="preserve"> .........................................................................</w:t>
            </w:r>
          </w:p>
        </w:tc>
        <w:tc>
          <w:tcPr>
            <w:tcW w:w="943" w:type="dxa"/>
            <w:vAlign w:val="center"/>
          </w:tcPr>
          <w:p w:rsidR="000A4F4F" w:rsidRPr="000959C5" w:rsidRDefault="008A0CD9" w:rsidP="00DB38B6">
            <w:pPr>
              <w:spacing w:line="480" w:lineRule="auto"/>
              <w:rPr>
                <w:rFonts w:ascii="Times New Roman" w:hAnsi="Times New Roman"/>
                <w:bCs/>
              </w:rPr>
            </w:pPr>
            <w:r>
              <w:rPr>
                <w:rFonts w:ascii="Times New Roman" w:hAnsi="Times New Roman"/>
                <w:bCs/>
              </w:rPr>
              <w:t>3</w:t>
            </w:r>
          </w:p>
        </w:tc>
      </w:tr>
      <w:tr w:rsidR="000A4F4F" w:rsidRPr="000959C5" w:rsidTr="00DB38B6">
        <w:tc>
          <w:tcPr>
            <w:tcW w:w="1368" w:type="dxa"/>
            <w:vAlign w:val="center"/>
          </w:tcPr>
          <w:p w:rsidR="000A4F4F" w:rsidRPr="000959C5" w:rsidRDefault="006B50F8" w:rsidP="00DB38B6">
            <w:pPr>
              <w:spacing w:line="480" w:lineRule="auto"/>
              <w:jc w:val="center"/>
              <w:rPr>
                <w:rFonts w:ascii="Times New Roman" w:hAnsi="Times New Roman"/>
                <w:bCs/>
              </w:rPr>
            </w:pPr>
            <w:r>
              <w:rPr>
                <w:rFonts w:ascii="Times New Roman" w:hAnsi="Times New Roman"/>
                <w:bCs/>
              </w:rPr>
              <w:t>3</w:t>
            </w:r>
            <w:r w:rsidR="000A4F4F" w:rsidRPr="000959C5">
              <w:rPr>
                <w:rFonts w:ascii="Times New Roman" w:hAnsi="Times New Roman"/>
                <w:bCs/>
              </w:rPr>
              <w:t>.</w:t>
            </w:r>
          </w:p>
          <w:p w:rsidR="000A4F4F" w:rsidRPr="000959C5" w:rsidRDefault="000A4F4F" w:rsidP="00DB38B6">
            <w:pPr>
              <w:spacing w:line="480" w:lineRule="auto"/>
              <w:jc w:val="center"/>
              <w:rPr>
                <w:rFonts w:ascii="Times New Roman" w:hAnsi="Times New Roman"/>
                <w:bCs/>
              </w:rPr>
            </w:pPr>
          </w:p>
          <w:p w:rsidR="000A4F4F" w:rsidRPr="000959C5" w:rsidRDefault="000A4F4F" w:rsidP="00DB38B6">
            <w:pPr>
              <w:spacing w:line="480" w:lineRule="auto"/>
              <w:jc w:val="center"/>
              <w:rPr>
                <w:rFonts w:ascii="Times New Roman" w:hAnsi="Times New Roman"/>
                <w:bCs/>
              </w:rPr>
            </w:pPr>
          </w:p>
          <w:p w:rsidR="000A4F4F" w:rsidRPr="000959C5" w:rsidRDefault="000A4F4F" w:rsidP="00DB38B6">
            <w:pPr>
              <w:spacing w:line="480" w:lineRule="auto"/>
              <w:jc w:val="center"/>
              <w:rPr>
                <w:rFonts w:ascii="Times New Roman" w:hAnsi="Times New Roman"/>
                <w:bCs/>
              </w:rPr>
            </w:pPr>
          </w:p>
        </w:tc>
        <w:tc>
          <w:tcPr>
            <w:tcW w:w="6930" w:type="dxa"/>
            <w:gridSpan w:val="2"/>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Chapter 2:</w:t>
            </w:r>
            <w:r w:rsidRPr="008A0CD9">
              <w:rPr>
                <w:rFonts w:ascii="Times New Roman" w:hAnsi="Times New Roman"/>
                <w:bCs/>
              </w:rPr>
              <w:t xml:space="preserve"> </w:t>
            </w:r>
            <w:hyperlink w:anchor="BACKGROUND" w:history="1">
              <w:r w:rsidRPr="008A0CD9">
                <w:rPr>
                  <w:rStyle w:val="Hyperlink"/>
                  <w:rFonts w:ascii="Times New Roman" w:hAnsi="Times New Roman"/>
                  <w:bCs/>
                </w:rPr>
                <w:t>Th</w:t>
              </w:r>
              <w:r w:rsidRPr="008A0CD9">
                <w:rPr>
                  <w:rStyle w:val="Hyperlink"/>
                  <w:rFonts w:ascii="Times New Roman" w:hAnsi="Times New Roman"/>
                  <w:bCs/>
                </w:rPr>
                <w:t>e</w:t>
              </w:r>
              <w:r w:rsidRPr="008A0CD9">
                <w:rPr>
                  <w:rStyle w:val="Hyperlink"/>
                  <w:rFonts w:ascii="Times New Roman" w:hAnsi="Times New Roman"/>
                  <w:bCs/>
                </w:rPr>
                <w:t>o</w:t>
              </w:r>
              <w:r w:rsidRPr="008A0CD9">
                <w:rPr>
                  <w:rStyle w:val="Hyperlink"/>
                  <w:rFonts w:ascii="Times New Roman" w:hAnsi="Times New Roman"/>
                  <w:bCs/>
                </w:rPr>
                <w:t>r</w:t>
              </w:r>
              <w:r w:rsidRPr="008A0CD9">
                <w:rPr>
                  <w:rStyle w:val="Hyperlink"/>
                  <w:rFonts w:ascii="Times New Roman" w:hAnsi="Times New Roman"/>
                  <w:bCs/>
                </w:rPr>
                <w:t>e</w:t>
              </w:r>
              <w:r w:rsidRPr="008A0CD9">
                <w:rPr>
                  <w:rStyle w:val="Hyperlink"/>
                  <w:rFonts w:ascii="Times New Roman" w:hAnsi="Times New Roman"/>
                  <w:bCs/>
                </w:rPr>
                <w:t>t</w:t>
              </w:r>
              <w:r w:rsidRPr="008A0CD9">
                <w:rPr>
                  <w:rStyle w:val="Hyperlink"/>
                  <w:rFonts w:ascii="Times New Roman" w:hAnsi="Times New Roman"/>
                  <w:bCs/>
                </w:rPr>
                <w:t>ic</w:t>
              </w:r>
              <w:r w:rsidRPr="008A0CD9">
                <w:rPr>
                  <w:rStyle w:val="Hyperlink"/>
                  <w:rFonts w:ascii="Times New Roman" w:hAnsi="Times New Roman"/>
                  <w:bCs/>
                </w:rPr>
                <w:t>a</w:t>
              </w:r>
              <w:r w:rsidRPr="008A0CD9">
                <w:rPr>
                  <w:rStyle w:val="Hyperlink"/>
                  <w:rFonts w:ascii="Times New Roman" w:hAnsi="Times New Roman"/>
                  <w:bCs/>
                </w:rPr>
                <w:t>l</w:t>
              </w:r>
              <w:r w:rsidRPr="008A0CD9">
                <w:rPr>
                  <w:rStyle w:val="Hyperlink"/>
                  <w:rFonts w:ascii="Times New Roman" w:hAnsi="Times New Roman"/>
                  <w:bCs/>
                </w:rPr>
                <w:t xml:space="preserve"> </w:t>
              </w:r>
              <w:r w:rsidRPr="008A0CD9">
                <w:rPr>
                  <w:rStyle w:val="Hyperlink"/>
                  <w:rFonts w:ascii="Times New Roman" w:hAnsi="Times New Roman"/>
                  <w:bCs/>
                </w:rPr>
                <w:t>B</w:t>
              </w:r>
              <w:r w:rsidRPr="008A0CD9">
                <w:rPr>
                  <w:rStyle w:val="Hyperlink"/>
                  <w:rFonts w:ascii="Times New Roman" w:hAnsi="Times New Roman"/>
                  <w:bCs/>
                </w:rPr>
                <w:t>ackground</w:t>
              </w:r>
            </w:hyperlink>
            <w:r w:rsidRPr="000959C5">
              <w:rPr>
                <w:rFonts w:ascii="Times New Roman" w:hAnsi="Times New Roman"/>
                <w:bCs/>
              </w:rPr>
              <w:t xml:space="preserve"> ......................................................</w:t>
            </w:r>
          </w:p>
          <w:p w:rsidR="000A4F4F" w:rsidRPr="000959C5" w:rsidRDefault="000A4F4F" w:rsidP="00DB38B6">
            <w:pPr>
              <w:spacing w:line="480" w:lineRule="auto"/>
              <w:ind w:left="972"/>
              <w:rPr>
                <w:rFonts w:ascii="Times New Roman" w:hAnsi="Times New Roman"/>
                <w:bCs/>
              </w:rPr>
            </w:pPr>
            <w:r w:rsidRPr="000959C5">
              <w:rPr>
                <w:rFonts w:ascii="Times New Roman" w:hAnsi="Times New Roman"/>
                <w:bCs/>
              </w:rPr>
              <w:t>2.1 Homomorphic Encryption ..............................................</w:t>
            </w:r>
          </w:p>
          <w:p w:rsidR="000A4F4F" w:rsidRPr="000959C5" w:rsidRDefault="000A4F4F" w:rsidP="00DB38B6">
            <w:pPr>
              <w:spacing w:line="480" w:lineRule="auto"/>
              <w:ind w:left="972"/>
              <w:rPr>
                <w:rFonts w:ascii="Times New Roman" w:hAnsi="Times New Roman"/>
                <w:bCs/>
              </w:rPr>
            </w:pPr>
            <w:r w:rsidRPr="000959C5">
              <w:rPr>
                <w:rFonts w:ascii="Times New Roman" w:hAnsi="Times New Roman"/>
                <w:bCs/>
              </w:rPr>
              <w:t>2.2 Wireless Sensor Networks ..............................................</w:t>
            </w:r>
          </w:p>
          <w:p w:rsidR="000A4F4F" w:rsidRPr="000959C5" w:rsidRDefault="000A4F4F" w:rsidP="00DB38B6">
            <w:pPr>
              <w:spacing w:line="480" w:lineRule="auto"/>
              <w:ind w:left="972"/>
              <w:rPr>
                <w:rFonts w:ascii="Times New Roman" w:hAnsi="Times New Roman"/>
                <w:bCs/>
              </w:rPr>
            </w:pPr>
            <w:r w:rsidRPr="000959C5">
              <w:rPr>
                <w:rFonts w:ascii="Times New Roman" w:hAnsi="Times New Roman"/>
                <w:bCs/>
              </w:rPr>
              <w:t>2.3 Elliptic Curve Cryptography ..........................................</w:t>
            </w:r>
          </w:p>
        </w:tc>
        <w:tc>
          <w:tcPr>
            <w:tcW w:w="943" w:type="dxa"/>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2</w:t>
            </w:r>
          </w:p>
          <w:p w:rsidR="000A4F4F" w:rsidRPr="000959C5" w:rsidRDefault="000A4F4F" w:rsidP="00DB38B6">
            <w:pPr>
              <w:spacing w:line="480" w:lineRule="auto"/>
              <w:rPr>
                <w:rFonts w:ascii="Times New Roman" w:hAnsi="Times New Roman"/>
                <w:bCs/>
              </w:rPr>
            </w:pPr>
            <w:r w:rsidRPr="000959C5">
              <w:rPr>
                <w:rFonts w:ascii="Times New Roman" w:hAnsi="Times New Roman"/>
                <w:bCs/>
              </w:rPr>
              <w:t>2</w:t>
            </w:r>
          </w:p>
          <w:p w:rsidR="000A4F4F" w:rsidRPr="000959C5" w:rsidRDefault="000A4F4F" w:rsidP="00DB38B6">
            <w:pPr>
              <w:spacing w:line="480" w:lineRule="auto"/>
              <w:rPr>
                <w:rFonts w:ascii="Times New Roman" w:hAnsi="Times New Roman"/>
                <w:bCs/>
              </w:rPr>
            </w:pPr>
            <w:r w:rsidRPr="000959C5">
              <w:rPr>
                <w:rFonts w:ascii="Times New Roman" w:hAnsi="Times New Roman"/>
                <w:bCs/>
              </w:rPr>
              <w:t>6</w:t>
            </w:r>
          </w:p>
          <w:p w:rsidR="000A4F4F" w:rsidRPr="000959C5" w:rsidRDefault="000A4F4F" w:rsidP="00DB38B6">
            <w:pPr>
              <w:spacing w:line="480" w:lineRule="auto"/>
              <w:rPr>
                <w:rFonts w:ascii="Times New Roman" w:hAnsi="Times New Roman"/>
                <w:bCs/>
              </w:rPr>
            </w:pPr>
            <w:r w:rsidRPr="000959C5">
              <w:rPr>
                <w:rFonts w:ascii="Times New Roman" w:hAnsi="Times New Roman"/>
                <w:bCs/>
              </w:rPr>
              <w:t>13</w:t>
            </w:r>
          </w:p>
        </w:tc>
      </w:tr>
      <w:tr w:rsidR="000A4F4F" w:rsidRPr="000959C5" w:rsidTr="00DB38B6">
        <w:tc>
          <w:tcPr>
            <w:tcW w:w="1368" w:type="dxa"/>
            <w:vAlign w:val="center"/>
          </w:tcPr>
          <w:p w:rsidR="000A4F4F" w:rsidRPr="000959C5" w:rsidRDefault="006B50F8" w:rsidP="00DB38B6">
            <w:pPr>
              <w:spacing w:line="480" w:lineRule="auto"/>
              <w:jc w:val="center"/>
              <w:rPr>
                <w:rFonts w:ascii="Times New Roman" w:hAnsi="Times New Roman"/>
                <w:bCs/>
              </w:rPr>
            </w:pPr>
            <w:r>
              <w:rPr>
                <w:rFonts w:ascii="Times New Roman" w:hAnsi="Times New Roman"/>
                <w:bCs/>
              </w:rPr>
              <w:t>4</w:t>
            </w:r>
            <w:r w:rsidR="000A4F4F" w:rsidRPr="000959C5">
              <w:rPr>
                <w:rFonts w:ascii="Times New Roman" w:hAnsi="Times New Roman"/>
                <w:bCs/>
              </w:rPr>
              <w:t>.</w:t>
            </w:r>
          </w:p>
        </w:tc>
        <w:tc>
          <w:tcPr>
            <w:tcW w:w="6930" w:type="dxa"/>
            <w:gridSpan w:val="2"/>
            <w:vAlign w:val="center"/>
          </w:tcPr>
          <w:p w:rsidR="000A4F4F" w:rsidRPr="000959C5" w:rsidRDefault="000A4F4F" w:rsidP="002D5161">
            <w:pPr>
              <w:spacing w:line="480" w:lineRule="auto"/>
              <w:rPr>
                <w:rFonts w:ascii="Times New Roman" w:hAnsi="Times New Roman"/>
                <w:bCs/>
              </w:rPr>
            </w:pPr>
            <w:r w:rsidRPr="000959C5">
              <w:rPr>
                <w:rFonts w:ascii="Times New Roman" w:hAnsi="Times New Roman"/>
                <w:bCs/>
              </w:rPr>
              <w:t xml:space="preserve">Chapter 3: </w:t>
            </w:r>
            <w:hyperlink w:anchor="PSRW" w:history="1">
              <w:r w:rsidR="002D5161" w:rsidRPr="00312D29">
                <w:rPr>
                  <w:rStyle w:val="Hyperlink"/>
                  <w:rFonts w:ascii="Times New Roman" w:hAnsi="Times New Roman"/>
                  <w:bCs/>
                </w:rPr>
                <w:t>Pro</w:t>
              </w:r>
              <w:r w:rsidR="002D5161" w:rsidRPr="00312D29">
                <w:rPr>
                  <w:rStyle w:val="Hyperlink"/>
                  <w:rFonts w:ascii="Times New Roman" w:hAnsi="Times New Roman"/>
                  <w:bCs/>
                </w:rPr>
                <w:t>b</w:t>
              </w:r>
              <w:r w:rsidR="002D5161" w:rsidRPr="00312D29">
                <w:rPr>
                  <w:rStyle w:val="Hyperlink"/>
                  <w:rFonts w:ascii="Times New Roman" w:hAnsi="Times New Roman"/>
                  <w:bCs/>
                </w:rPr>
                <w:t>l</w:t>
              </w:r>
              <w:r w:rsidR="002D5161" w:rsidRPr="00312D29">
                <w:rPr>
                  <w:rStyle w:val="Hyperlink"/>
                  <w:rFonts w:ascii="Times New Roman" w:hAnsi="Times New Roman"/>
                  <w:bCs/>
                </w:rPr>
                <w:t>e</w:t>
              </w:r>
              <w:r w:rsidR="002D5161" w:rsidRPr="00312D29">
                <w:rPr>
                  <w:rStyle w:val="Hyperlink"/>
                  <w:rFonts w:ascii="Times New Roman" w:hAnsi="Times New Roman"/>
                  <w:bCs/>
                </w:rPr>
                <w:t>m St</w:t>
              </w:r>
              <w:r w:rsidR="002D5161" w:rsidRPr="00312D29">
                <w:rPr>
                  <w:rStyle w:val="Hyperlink"/>
                  <w:rFonts w:ascii="Times New Roman" w:hAnsi="Times New Roman"/>
                  <w:bCs/>
                </w:rPr>
                <w:t>a</w:t>
              </w:r>
              <w:r w:rsidR="002D5161" w:rsidRPr="00312D29">
                <w:rPr>
                  <w:rStyle w:val="Hyperlink"/>
                  <w:rFonts w:ascii="Times New Roman" w:hAnsi="Times New Roman"/>
                  <w:bCs/>
                </w:rPr>
                <w:t xml:space="preserve">tement &amp; </w:t>
              </w:r>
              <w:r w:rsidRPr="00312D29">
                <w:rPr>
                  <w:rStyle w:val="Hyperlink"/>
                  <w:rFonts w:ascii="Times New Roman" w:hAnsi="Times New Roman"/>
                  <w:bCs/>
                </w:rPr>
                <w:t>Related Work</w:t>
              </w:r>
            </w:hyperlink>
            <w:r w:rsidR="0031736C">
              <w:rPr>
                <w:rFonts w:ascii="Times New Roman" w:hAnsi="Times New Roman"/>
                <w:bCs/>
              </w:rPr>
              <w:t xml:space="preserve"> </w:t>
            </w:r>
          </w:p>
        </w:tc>
        <w:tc>
          <w:tcPr>
            <w:tcW w:w="943" w:type="dxa"/>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18</w:t>
            </w:r>
          </w:p>
        </w:tc>
      </w:tr>
      <w:tr w:rsidR="000A4F4F" w:rsidRPr="000959C5" w:rsidTr="00DB38B6">
        <w:tc>
          <w:tcPr>
            <w:tcW w:w="1368" w:type="dxa"/>
            <w:vAlign w:val="center"/>
          </w:tcPr>
          <w:p w:rsidR="000A4F4F" w:rsidRPr="000959C5" w:rsidRDefault="005F63FB" w:rsidP="00DB38B6">
            <w:pPr>
              <w:spacing w:line="480" w:lineRule="auto"/>
              <w:jc w:val="center"/>
              <w:rPr>
                <w:rFonts w:ascii="Times New Roman" w:hAnsi="Times New Roman"/>
                <w:bCs/>
              </w:rPr>
            </w:pPr>
            <w:r>
              <w:rPr>
                <w:rFonts w:ascii="Times New Roman" w:hAnsi="Times New Roman"/>
                <w:bCs/>
              </w:rPr>
              <w:t>5</w:t>
            </w:r>
            <w:r w:rsidR="000A4F4F" w:rsidRPr="000959C5">
              <w:rPr>
                <w:rFonts w:ascii="Times New Roman" w:hAnsi="Times New Roman"/>
                <w:bCs/>
              </w:rPr>
              <w:t>.</w:t>
            </w:r>
          </w:p>
          <w:p w:rsidR="000A4F4F" w:rsidRPr="000959C5" w:rsidRDefault="000A4F4F" w:rsidP="00DB38B6">
            <w:pPr>
              <w:spacing w:line="480" w:lineRule="auto"/>
              <w:jc w:val="center"/>
              <w:rPr>
                <w:rFonts w:ascii="Times New Roman" w:hAnsi="Times New Roman"/>
                <w:bCs/>
              </w:rPr>
            </w:pPr>
          </w:p>
          <w:p w:rsidR="000A4F4F" w:rsidRPr="000959C5" w:rsidRDefault="000A4F4F" w:rsidP="00DB38B6">
            <w:pPr>
              <w:spacing w:line="480" w:lineRule="auto"/>
              <w:jc w:val="center"/>
              <w:rPr>
                <w:rFonts w:ascii="Times New Roman" w:hAnsi="Times New Roman"/>
                <w:bCs/>
              </w:rPr>
            </w:pPr>
          </w:p>
          <w:p w:rsidR="000A4F4F" w:rsidRPr="000959C5" w:rsidRDefault="000A4F4F" w:rsidP="00DB38B6">
            <w:pPr>
              <w:spacing w:line="480" w:lineRule="auto"/>
              <w:jc w:val="center"/>
              <w:rPr>
                <w:rFonts w:ascii="Times New Roman" w:hAnsi="Times New Roman"/>
                <w:bCs/>
              </w:rPr>
            </w:pPr>
          </w:p>
          <w:p w:rsidR="000A4F4F" w:rsidRPr="000959C5" w:rsidRDefault="000A4F4F" w:rsidP="00DB38B6">
            <w:pPr>
              <w:spacing w:line="480" w:lineRule="auto"/>
              <w:jc w:val="center"/>
              <w:rPr>
                <w:rFonts w:ascii="Times New Roman" w:hAnsi="Times New Roman"/>
                <w:bCs/>
              </w:rPr>
            </w:pPr>
          </w:p>
          <w:p w:rsidR="000A4F4F" w:rsidRPr="000959C5" w:rsidRDefault="000A4F4F" w:rsidP="00DB38B6">
            <w:pPr>
              <w:spacing w:line="480" w:lineRule="auto"/>
              <w:jc w:val="center"/>
              <w:rPr>
                <w:rFonts w:ascii="Times New Roman" w:hAnsi="Times New Roman"/>
                <w:bCs/>
              </w:rPr>
            </w:pPr>
          </w:p>
        </w:tc>
        <w:tc>
          <w:tcPr>
            <w:tcW w:w="6930" w:type="dxa"/>
            <w:gridSpan w:val="2"/>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 xml:space="preserve">Chapter </w:t>
            </w:r>
            <w:r w:rsidR="005F63FB">
              <w:rPr>
                <w:rFonts w:ascii="Times New Roman" w:hAnsi="Times New Roman"/>
                <w:bCs/>
              </w:rPr>
              <w:t>4</w:t>
            </w:r>
            <w:r w:rsidRPr="000959C5">
              <w:rPr>
                <w:rFonts w:ascii="Times New Roman" w:hAnsi="Times New Roman"/>
                <w:bCs/>
              </w:rPr>
              <w:t xml:space="preserve">: </w:t>
            </w:r>
            <w:hyperlink w:anchor="IMPLEMENTATION" w:history="1">
              <w:r w:rsidRPr="00734B13">
                <w:rPr>
                  <w:rStyle w:val="Hyperlink"/>
                  <w:rFonts w:ascii="Times New Roman" w:hAnsi="Times New Roman"/>
                  <w:bCs/>
                </w:rPr>
                <w:t>I</w:t>
              </w:r>
              <w:r w:rsidRPr="00734B13">
                <w:rPr>
                  <w:rStyle w:val="Hyperlink"/>
                  <w:rFonts w:ascii="Times New Roman" w:hAnsi="Times New Roman"/>
                  <w:bCs/>
                </w:rPr>
                <w:t>m</w:t>
              </w:r>
              <w:r w:rsidRPr="00734B13">
                <w:rPr>
                  <w:rStyle w:val="Hyperlink"/>
                  <w:rFonts w:ascii="Times New Roman" w:hAnsi="Times New Roman"/>
                  <w:bCs/>
                </w:rPr>
                <w:t>p</w:t>
              </w:r>
              <w:r w:rsidRPr="00734B13">
                <w:rPr>
                  <w:rStyle w:val="Hyperlink"/>
                  <w:rFonts w:ascii="Times New Roman" w:hAnsi="Times New Roman"/>
                  <w:bCs/>
                </w:rPr>
                <w:t>lem</w:t>
              </w:r>
              <w:r w:rsidRPr="00734B13">
                <w:rPr>
                  <w:rStyle w:val="Hyperlink"/>
                  <w:rFonts w:ascii="Times New Roman" w:hAnsi="Times New Roman"/>
                  <w:bCs/>
                </w:rPr>
                <w:t>e</w:t>
              </w:r>
              <w:r w:rsidRPr="00734B13">
                <w:rPr>
                  <w:rStyle w:val="Hyperlink"/>
                  <w:rFonts w:ascii="Times New Roman" w:hAnsi="Times New Roman"/>
                  <w:bCs/>
                </w:rPr>
                <w:t>ntation</w:t>
              </w:r>
            </w:hyperlink>
            <w:r w:rsidRPr="000959C5">
              <w:rPr>
                <w:rFonts w:ascii="Times New Roman" w:hAnsi="Times New Roman"/>
                <w:bCs/>
              </w:rPr>
              <w:t xml:space="preserve"> ...................................................................</w:t>
            </w:r>
          </w:p>
          <w:p w:rsidR="000A4F4F" w:rsidRPr="000959C5" w:rsidRDefault="00557A60" w:rsidP="00DB38B6">
            <w:pPr>
              <w:spacing w:line="480" w:lineRule="auto"/>
              <w:ind w:left="972"/>
              <w:rPr>
                <w:rFonts w:ascii="Times New Roman" w:hAnsi="Times New Roman"/>
                <w:bCs/>
              </w:rPr>
            </w:pPr>
            <w:r>
              <w:rPr>
                <w:rFonts w:ascii="Times New Roman" w:hAnsi="Times New Roman"/>
                <w:bCs/>
              </w:rPr>
              <w:t>4</w:t>
            </w:r>
            <w:r w:rsidR="000A4F4F" w:rsidRPr="000959C5">
              <w:rPr>
                <w:rFonts w:ascii="Times New Roman" w:hAnsi="Times New Roman"/>
                <w:bCs/>
              </w:rPr>
              <w:t>.1 Methodology of Evaluation ............................................</w:t>
            </w:r>
          </w:p>
          <w:p w:rsidR="000A4F4F" w:rsidRPr="000959C5" w:rsidRDefault="00557A60" w:rsidP="00DB38B6">
            <w:pPr>
              <w:spacing w:line="480" w:lineRule="auto"/>
              <w:ind w:left="972"/>
              <w:rPr>
                <w:rFonts w:ascii="Times New Roman" w:hAnsi="Times New Roman"/>
                <w:bCs/>
              </w:rPr>
            </w:pPr>
            <w:r>
              <w:rPr>
                <w:rFonts w:ascii="Times New Roman" w:hAnsi="Times New Roman"/>
                <w:bCs/>
              </w:rPr>
              <w:t>4</w:t>
            </w:r>
            <w:r w:rsidR="000A4F4F" w:rsidRPr="000959C5">
              <w:rPr>
                <w:rFonts w:ascii="Times New Roman" w:hAnsi="Times New Roman"/>
                <w:bCs/>
              </w:rPr>
              <w:t>.2 Tools investigated ...........................................................</w:t>
            </w:r>
          </w:p>
          <w:p w:rsidR="000A4F4F" w:rsidRPr="000959C5" w:rsidRDefault="00557A60" w:rsidP="00DB38B6">
            <w:pPr>
              <w:spacing w:line="480" w:lineRule="auto"/>
              <w:ind w:left="972"/>
              <w:rPr>
                <w:rFonts w:ascii="Times New Roman" w:hAnsi="Times New Roman"/>
                <w:bCs/>
              </w:rPr>
            </w:pPr>
            <w:r>
              <w:rPr>
                <w:rFonts w:ascii="Times New Roman" w:hAnsi="Times New Roman"/>
                <w:bCs/>
              </w:rPr>
              <w:t>4</w:t>
            </w:r>
            <w:r w:rsidR="000A4F4F" w:rsidRPr="000959C5">
              <w:rPr>
                <w:rFonts w:ascii="Times New Roman" w:hAnsi="Times New Roman"/>
                <w:bCs/>
              </w:rPr>
              <w:t>.3 Test Application ..............................................................</w:t>
            </w:r>
          </w:p>
          <w:p w:rsidR="000A4F4F" w:rsidRPr="000959C5" w:rsidRDefault="00557A60" w:rsidP="00DB38B6">
            <w:pPr>
              <w:spacing w:line="480" w:lineRule="auto"/>
              <w:ind w:left="972"/>
              <w:rPr>
                <w:rFonts w:ascii="Times New Roman" w:hAnsi="Times New Roman"/>
                <w:bCs/>
              </w:rPr>
            </w:pPr>
            <w:r>
              <w:rPr>
                <w:rFonts w:ascii="Times New Roman" w:hAnsi="Times New Roman"/>
                <w:bCs/>
              </w:rPr>
              <w:t>4</w:t>
            </w:r>
            <w:r w:rsidR="000A4F4F" w:rsidRPr="000959C5">
              <w:rPr>
                <w:rFonts w:ascii="Times New Roman" w:hAnsi="Times New Roman"/>
                <w:bCs/>
              </w:rPr>
              <w:t>.4 Profiling Tools Investigated.............................................</w:t>
            </w:r>
          </w:p>
          <w:p w:rsidR="000A4F4F" w:rsidRPr="000959C5" w:rsidRDefault="00557A60" w:rsidP="00DB38B6">
            <w:pPr>
              <w:spacing w:line="480" w:lineRule="auto"/>
              <w:ind w:left="972"/>
              <w:rPr>
                <w:rFonts w:ascii="Times New Roman" w:hAnsi="Times New Roman"/>
                <w:bCs/>
              </w:rPr>
            </w:pPr>
            <w:r>
              <w:rPr>
                <w:rFonts w:ascii="Times New Roman" w:hAnsi="Times New Roman"/>
                <w:bCs/>
              </w:rPr>
              <w:t>4</w:t>
            </w:r>
            <w:r w:rsidR="000A4F4F" w:rsidRPr="000959C5">
              <w:rPr>
                <w:rFonts w:ascii="Times New Roman" w:hAnsi="Times New Roman"/>
                <w:bCs/>
              </w:rPr>
              <w:t>.5 Profiling .........................................................................</w:t>
            </w:r>
          </w:p>
        </w:tc>
        <w:tc>
          <w:tcPr>
            <w:tcW w:w="943" w:type="dxa"/>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21</w:t>
            </w:r>
          </w:p>
          <w:p w:rsidR="000A4F4F" w:rsidRPr="000959C5" w:rsidRDefault="000A4F4F" w:rsidP="00DB38B6">
            <w:pPr>
              <w:spacing w:line="480" w:lineRule="auto"/>
              <w:rPr>
                <w:rFonts w:ascii="Times New Roman" w:hAnsi="Times New Roman"/>
                <w:bCs/>
              </w:rPr>
            </w:pPr>
            <w:r w:rsidRPr="000959C5">
              <w:rPr>
                <w:rFonts w:ascii="Times New Roman" w:hAnsi="Times New Roman"/>
                <w:bCs/>
              </w:rPr>
              <w:t>21</w:t>
            </w:r>
          </w:p>
          <w:p w:rsidR="000A4F4F" w:rsidRPr="000959C5" w:rsidRDefault="000A4F4F" w:rsidP="00DB38B6">
            <w:pPr>
              <w:spacing w:line="480" w:lineRule="auto"/>
              <w:rPr>
                <w:rFonts w:ascii="Times New Roman" w:hAnsi="Times New Roman"/>
                <w:bCs/>
              </w:rPr>
            </w:pPr>
            <w:r w:rsidRPr="000959C5">
              <w:rPr>
                <w:rFonts w:ascii="Times New Roman" w:hAnsi="Times New Roman"/>
                <w:bCs/>
              </w:rPr>
              <w:t>25</w:t>
            </w:r>
          </w:p>
          <w:p w:rsidR="000A4F4F" w:rsidRPr="000959C5" w:rsidRDefault="000A4F4F" w:rsidP="00DB38B6">
            <w:pPr>
              <w:spacing w:line="480" w:lineRule="auto"/>
              <w:rPr>
                <w:rFonts w:ascii="Times New Roman" w:hAnsi="Times New Roman"/>
                <w:bCs/>
              </w:rPr>
            </w:pPr>
            <w:r w:rsidRPr="000959C5">
              <w:rPr>
                <w:rFonts w:ascii="Times New Roman" w:hAnsi="Times New Roman"/>
                <w:bCs/>
              </w:rPr>
              <w:t>28</w:t>
            </w:r>
          </w:p>
          <w:p w:rsidR="000A4F4F" w:rsidRPr="000959C5" w:rsidRDefault="000A4F4F" w:rsidP="00DB38B6">
            <w:pPr>
              <w:spacing w:line="480" w:lineRule="auto"/>
              <w:rPr>
                <w:rFonts w:ascii="Times New Roman" w:hAnsi="Times New Roman"/>
                <w:bCs/>
              </w:rPr>
            </w:pPr>
            <w:r w:rsidRPr="000959C5">
              <w:rPr>
                <w:rFonts w:ascii="Times New Roman" w:hAnsi="Times New Roman"/>
                <w:bCs/>
              </w:rPr>
              <w:t>33</w:t>
            </w:r>
          </w:p>
          <w:p w:rsidR="000A4F4F" w:rsidRPr="000959C5" w:rsidRDefault="000A4F4F" w:rsidP="00DB38B6">
            <w:pPr>
              <w:spacing w:line="480" w:lineRule="auto"/>
              <w:rPr>
                <w:rFonts w:ascii="Times New Roman" w:hAnsi="Times New Roman"/>
                <w:bCs/>
              </w:rPr>
            </w:pPr>
            <w:r w:rsidRPr="000959C5">
              <w:rPr>
                <w:rFonts w:ascii="Times New Roman" w:hAnsi="Times New Roman"/>
                <w:bCs/>
              </w:rPr>
              <w:t>35</w:t>
            </w:r>
          </w:p>
        </w:tc>
      </w:tr>
      <w:tr w:rsidR="000A4F4F" w:rsidRPr="000959C5" w:rsidTr="00DB38B6">
        <w:tc>
          <w:tcPr>
            <w:tcW w:w="1368" w:type="dxa"/>
            <w:vAlign w:val="center"/>
          </w:tcPr>
          <w:p w:rsidR="000A4F4F" w:rsidRPr="000959C5" w:rsidRDefault="00557A60" w:rsidP="00DB38B6">
            <w:pPr>
              <w:spacing w:line="480" w:lineRule="auto"/>
              <w:jc w:val="center"/>
              <w:rPr>
                <w:rFonts w:ascii="Times New Roman" w:hAnsi="Times New Roman"/>
                <w:bCs/>
              </w:rPr>
            </w:pPr>
            <w:r>
              <w:rPr>
                <w:rFonts w:ascii="Times New Roman" w:hAnsi="Times New Roman"/>
                <w:bCs/>
              </w:rPr>
              <w:t>6</w:t>
            </w:r>
            <w:r w:rsidR="000A4F4F" w:rsidRPr="000959C5">
              <w:rPr>
                <w:rFonts w:ascii="Times New Roman" w:hAnsi="Times New Roman"/>
                <w:bCs/>
              </w:rPr>
              <w:t>.</w:t>
            </w:r>
          </w:p>
          <w:p w:rsidR="000A4F4F" w:rsidRPr="000959C5" w:rsidRDefault="000A4F4F" w:rsidP="00DB38B6">
            <w:pPr>
              <w:spacing w:line="480" w:lineRule="auto"/>
              <w:jc w:val="center"/>
              <w:rPr>
                <w:rFonts w:ascii="Times New Roman" w:hAnsi="Times New Roman"/>
                <w:bCs/>
              </w:rPr>
            </w:pPr>
          </w:p>
          <w:p w:rsidR="000A4F4F" w:rsidRPr="000959C5" w:rsidRDefault="000A4F4F" w:rsidP="00DB38B6">
            <w:pPr>
              <w:spacing w:line="480" w:lineRule="auto"/>
              <w:jc w:val="center"/>
              <w:rPr>
                <w:rFonts w:ascii="Times New Roman" w:hAnsi="Times New Roman"/>
                <w:bCs/>
              </w:rPr>
            </w:pPr>
          </w:p>
          <w:p w:rsidR="000A4F4F" w:rsidRPr="000959C5" w:rsidRDefault="000A4F4F" w:rsidP="00DB38B6">
            <w:pPr>
              <w:spacing w:line="480" w:lineRule="auto"/>
              <w:jc w:val="center"/>
              <w:rPr>
                <w:rFonts w:ascii="Times New Roman" w:hAnsi="Times New Roman"/>
                <w:bCs/>
              </w:rPr>
            </w:pPr>
          </w:p>
        </w:tc>
        <w:tc>
          <w:tcPr>
            <w:tcW w:w="6930" w:type="dxa"/>
            <w:gridSpan w:val="2"/>
            <w:vAlign w:val="center"/>
          </w:tcPr>
          <w:p w:rsidR="000A4F4F" w:rsidRPr="000959C5" w:rsidRDefault="005F63FB" w:rsidP="00DB38B6">
            <w:pPr>
              <w:spacing w:line="480" w:lineRule="auto"/>
              <w:rPr>
                <w:rFonts w:ascii="Times New Roman" w:hAnsi="Times New Roman"/>
                <w:bCs/>
              </w:rPr>
            </w:pPr>
            <w:r>
              <w:rPr>
                <w:rFonts w:ascii="Times New Roman" w:hAnsi="Times New Roman"/>
                <w:bCs/>
              </w:rPr>
              <w:t>Chapter 5</w:t>
            </w:r>
            <w:r w:rsidR="000A4F4F" w:rsidRPr="000959C5">
              <w:rPr>
                <w:rFonts w:ascii="Times New Roman" w:hAnsi="Times New Roman"/>
                <w:bCs/>
              </w:rPr>
              <w:t xml:space="preserve">: </w:t>
            </w:r>
            <w:hyperlink w:anchor="PROFILING_RESULTS" w:history="1">
              <w:r w:rsidR="000A4F4F" w:rsidRPr="00734B13">
                <w:rPr>
                  <w:rStyle w:val="Hyperlink"/>
                  <w:rFonts w:ascii="Times New Roman" w:hAnsi="Times New Roman"/>
                  <w:bCs/>
                </w:rPr>
                <w:t>Profilin</w:t>
              </w:r>
              <w:r w:rsidR="000A4F4F" w:rsidRPr="00734B13">
                <w:rPr>
                  <w:rStyle w:val="Hyperlink"/>
                  <w:rFonts w:ascii="Times New Roman" w:hAnsi="Times New Roman"/>
                  <w:bCs/>
                </w:rPr>
                <w:t>g</w:t>
              </w:r>
              <w:r w:rsidR="000A4F4F" w:rsidRPr="00734B13">
                <w:rPr>
                  <w:rStyle w:val="Hyperlink"/>
                  <w:rFonts w:ascii="Times New Roman" w:hAnsi="Times New Roman"/>
                  <w:bCs/>
                </w:rPr>
                <w:t xml:space="preserve"> Results</w:t>
              </w:r>
            </w:hyperlink>
          </w:p>
          <w:p w:rsidR="000A4F4F" w:rsidRPr="000959C5" w:rsidRDefault="000A4F4F" w:rsidP="00DB38B6">
            <w:pPr>
              <w:spacing w:line="480" w:lineRule="auto"/>
              <w:rPr>
                <w:rFonts w:ascii="Times New Roman" w:hAnsi="Times New Roman"/>
                <w:bCs/>
              </w:rPr>
            </w:pPr>
            <w:r w:rsidRPr="000959C5">
              <w:rPr>
                <w:rFonts w:ascii="Times New Roman" w:hAnsi="Times New Roman"/>
                <w:bCs/>
              </w:rPr>
              <w:t xml:space="preserve">                </w:t>
            </w:r>
            <w:r w:rsidR="00557A60">
              <w:rPr>
                <w:rFonts w:ascii="Times New Roman" w:hAnsi="Times New Roman"/>
                <w:bCs/>
              </w:rPr>
              <w:t>5</w:t>
            </w:r>
            <w:r w:rsidRPr="000959C5">
              <w:rPr>
                <w:rFonts w:ascii="Times New Roman" w:hAnsi="Times New Roman"/>
                <w:bCs/>
              </w:rPr>
              <w:t>.1 Runtime</w:t>
            </w:r>
          </w:p>
          <w:p w:rsidR="000A4F4F" w:rsidRPr="000959C5" w:rsidRDefault="00557A60" w:rsidP="00DB38B6">
            <w:pPr>
              <w:spacing w:line="480" w:lineRule="auto"/>
              <w:rPr>
                <w:rFonts w:ascii="Times New Roman" w:hAnsi="Times New Roman"/>
                <w:bCs/>
              </w:rPr>
            </w:pPr>
            <w:r>
              <w:rPr>
                <w:rFonts w:ascii="Times New Roman" w:hAnsi="Times New Roman"/>
                <w:bCs/>
              </w:rPr>
              <w:t xml:space="preserve">                5</w:t>
            </w:r>
            <w:r w:rsidR="000A4F4F" w:rsidRPr="000959C5">
              <w:rPr>
                <w:rFonts w:ascii="Times New Roman" w:hAnsi="Times New Roman"/>
                <w:bCs/>
              </w:rPr>
              <w:t>.2 Memory Consumption</w:t>
            </w:r>
          </w:p>
          <w:p w:rsidR="000A4F4F" w:rsidRPr="000959C5" w:rsidRDefault="000665F8" w:rsidP="00DB38B6">
            <w:pPr>
              <w:spacing w:line="480" w:lineRule="auto"/>
              <w:rPr>
                <w:rFonts w:ascii="Times New Roman" w:hAnsi="Times New Roman"/>
                <w:bCs/>
              </w:rPr>
            </w:pPr>
            <w:r>
              <w:rPr>
                <w:rFonts w:ascii="Times New Roman" w:hAnsi="Times New Roman"/>
                <w:bCs/>
              </w:rPr>
              <w:t xml:space="preserve">                5</w:t>
            </w:r>
            <w:r w:rsidR="000A4F4F" w:rsidRPr="000959C5">
              <w:rPr>
                <w:rFonts w:ascii="Times New Roman" w:hAnsi="Times New Roman"/>
                <w:bCs/>
              </w:rPr>
              <w:t>.3 Power Consumption</w:t>
            </w:r>
          </w:p>
        </w:tc>
        <w:tc>
          <w:tcPr>
            <w:tcW w:w="943" w:type="dxa"/>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37</w:t>
            </w:r>
          </w:p>
          <w:p w:rsidR="000A4F4F" w:rsidRPr="000959C5" w:rsidRDefault="000A4F4F" w:rsidP="00DB38B6">
            <w:pPr>
              <w:spacing w:line="480" w:lineRule="auto"/>
              <w:rPr>
                <w:rFonts w:ascii="Times New Roman" w:hAnsi="Times New Roman"/>
                <w:bCs/>
              </w:rPr>
            </w:pPr>
            <w:r w:rsidRPr="000959C5">
              <w:rPr>
                <w:rFonts w:ascii="Times New Roman" w:hAnsi="Times New Roman"/>
                <w:bCs/>
              </w:rPr>
              <w:t>37</w:t>
            </w:r>
          </w:p>
          <w:p w:rsidR="000A4F4F" w:rsidRPr="000959C5" w:rsidRDefault="000A4F4F" w:rsidP="00DB38B6">
            <w:pPr>
              <w:spacing w:line="480" w:lineRule="auto"/>
              <w:rPr>
                <w:rFonts w:ascii="Times New Roman" w:hAnsi="Times New Roman"/>
                <w:bCs/>
              </w:rPr>
            </w:pPr>
            <w:r w:rsidRPr="000959C5">
              <w:rPr>
                <w:rFonts w:ascii="Times New Roman" w:hAnsi="Times New Roman"/>
                <w:bCs/>
              </w:rPr>
              <w:t>44</w:t>
            </w:r>
          </w:p>
          <w:p w:rsidR="000A4F4F" w:rsidRPr="000959C5" w:rsidRDefault="000A4F4F" w:rsidP="00DB38B6">
            <w:pPr>
              <w:spacing w:line="480" w:lineRule="auto"/>
              <w:rPr>
                <w:rFonts w:ascii="Times New Roman" w:hAnsi="Times New Roman"/>
                <w:bCs/>
              </w:rPr>
            </w:pPr>
            <w:r w:rsidRPr="000959C5">
              <w:rPr>
                <w:rFonts w:ascii="Times New Roman" w:hAnsi="Times New Roman"/>
                <w:bCs/>
              </w:rPr>
              <w:t>51</w:t>
            </w:r>
          </w:p>
        </w:tc>
      </w:tr>
      <w:tr w:rsidR="000A4F4F" w:rsidRPr="000959C5" w:rsidTr="00DB38B6">
        <w:tc>
          <w:tcPr>
            <w:tcW w:w="1368" w:type="dxa"/>
            <w:vAlign w:val="center"/>
          </w:tcPr>
          <w:p w:rsidR="000A4F4F" w:rsidRPr="000959C5" w:rsidRDefault="001D1AA1" w:rsidP="00DB38B6">
            <w:pPr>
              <w:spacing w:line="480" w:lineRule="auto"/>
              <w:jc w:val="center"/>
              <w:rPr>
                <w:rFonts w:ascii="Times New Roman" w:hAnsi="Times New Roman"/>
                <w:bCs/>
              </w:rPr>
            </w:pPr>
            <w:r>
              <w:rPr>
                <w:rFonts w:ascii="Times New Roman" w:hAnsi="Times New Roman"/>
                <w:bCs/>
              </w:rPr>
              <w:t>7</w:t>
            </w:r>
            <w:r w:rsidR="000A4F4F" w:rsidRPr="000959C5">
              <w:rPr>
                <w:rFonts w:ascii="Times New Roman" w:hAnsi="Times New Roman"/>
                <w:bCs/>
              </w:rPr>
              <w:t>.</w:t>
            </w:r>
          </w:p>
        </w:tc>
        <w:tc>
          <w:tcPr>
            <w:tcW w:w="6930" w:type="dxa"/>
            <w:gridSpan w:val="2"/>
            <w:vAlign w:val="center"/>
          </w:tcPr>
          <w:p w:rsidR="000A4F4F" w:rsidRPr="000959C5" w:rsidRDefault="005F63FB" w:rsidP="00DB38B6">
            <w:pPr>
              <w:spacing w:line="480" w:lineRule="auto"/>
              <w:rPr>
                <w:rFonts w:ascii="Times New Roman" w:hAnsi="Times New Roman"/>
                <w:bCs/>
              </w:rPr>
            </w:pPr>
            <w:r>
              <w:rPr>
                <w:rFonts w:ascii="Times New Roman" w:hAnsi="Times New Roman"/>
                <w:bCs/>
              </w:rPr>
              <w:t>Chapter 6</w:t>
            </w:r>
            <w:r w:rsidR="000A4F4F" w:rsidRPr="000959C5">
              <w:rPr>
                <w:rFonts w:ascii="Times New Roman" w:hAnsi="Times New Roman"/>
                <w:bCs/>
              </w:rPr>
              <w:t xml:space="preserve">: </w:t>
            </w:r>
            <w:hyperlink w:anchor="CONCLUSION" w:history="1">
              <w:r w:rsidR="000A4F4F" w:rsidRPr="00734B13">
                <w:rPr>
                  <w:rStyle w:val="Hyperlink"/>
                  <w:rFonts w:ascii="Times New Roman" w:hAnsi="Times New Roman"/>
                  <w:bCs/>
                </w:rPr>
                <w:t>Conclusion &amp; Future Work</w:t>
              </w:r>
            </w:hyperlink>
            <w:r w:rsidR="000A4F4F" w:rsidRPr="000959C5">
              <w:rPr>
                <w:rFonts w:ascii="Times New Roman" w:hAnsi="Times New Roman"/>
                <w:bCs/>
              </w:rPr>
              <w:t xml:space="preserve"> .................................................</w:t>
            </w:r>
          </w:p>
        </w:tc>
        <w:tc>
          <w:tcPr>
            <w:tcW w:w="943" w:type="dxa"/>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56</w:t>
            </w:r>
          </w:p>
        </w:tc>
      </w:tr>
      <w:tr w:rsidR="000A4F4F" w:rsidRPr="000959C5" w:rsidTr="00DB38B6">
        <w:tc>
          <w:tcPr>
            <w:tcW w:w="1368" w:type="dxa"/>
            <w:vAlign w:val="center"/>
          </w:tcPr>
          <w:p w:rsidR="000A4F4F" w:rsidRPr="000959C5" w:rsidRDefault="00212C17" w:rsidP="00DB38B6">
            <w:pPr>
              <w:spacing w:line="480" w:lineRule="auto"/>
              <w:jc w:val="center"/>
              <w:rPr>
                <w:rFonts w:ascii="Times New Roman" w:hAnsi="Times New Roman"/>
                <w:bCs/>
              </w:rPr>
            </w:pPr>
            <w:r>
              <w:rPr>
                <w:rFonts w:ascii="Times New Roman" w:hAnsi="Times New Roman"/>
                <w:bCs/>
              </w:rPr>
              <w:t>8</w:t>
            </w:r>
            <w:r w:rsidR="000A4F4F" w:rsidRPr="000959C5">
              <w:rPr>
                <w:rFonts w:ascii="Times New Roman" w:hAnsi="Times New Roman"/>
                <w:bCs/>
              </w:rPr>
              <w:t>.</w:t>
            </w:r>
          </w:p>
        </w:tc>
        <w:tc>
          <w:tcPr>
            <w:tcW w:w="6930" w:type="dxa"/>
            <w:gridSpan w:val="2"/>
            <w:vAlign w:val="center"/>
          </w:tcPr>
          <w:p w:rsidR="000A4F4F" w:rsidRPr="000959C5" w:rsidRDefault="00734B13" w:rsidP="00DB38B6">
            <w:pPr>
              <w:spacing w:line="480" w:lineRule="auto"/>
              <w:rPr>
                <w:rFonts w:ascii="Times New Roman" w:hAnsi="Times New Roman"/>
                <w:bCs/>
              </w:rPr>
            </w:pPr>
            <w:hyperlink w:anchor="REFERENCES" w:history="1">
              <w:r w:rsidR="006B50F8" w:rsidRPr="00734B13">
                <w:rPr>
                  <w:rStyle w:val="Hyperlink"/>
                  <w:rFonts w:ascii="Times New Roman" w:hAnsi="Times New Roman"/>
                  <w:bCs/>
                </w:rPr>
                <w:t>References</w:t>
              </w:r>
            </w:hyperlink>
            <w:r w:rsidR="000A4F4F" w:rsidRPr="000959C5">
              <w:rPr>
                <w:rFonts w:ascii="Times New Roman" w:hAnsi="Times New Roman"/>
                <w:bCs/>
              </w:rPr>
              <w:t xml:space="preserve"> .........................................................................................</w:t>
            </w:r>
          </w:p>
        </w:tc>
        <w:tc>
          <w:tcPr>
            <w:tcW w:w="943" w:type="dxa"/>
            <w:vAlign w:val="center"/>
          </w:tcPr>
          <w:p w:rsidR="000A4F4F" w:rsidRPr="000959C5" w:rsidRDefault="000A4F4F" w:rsidP="00DB38B6">
            <w:pPr>
              <w:spacing w:line="480" w:lineRule="auto"/>
              <w:rPr>
                <w:rFonts w:ascii="Times New Roman" w:hAnsi="Times New Roman"/>
                <w:bCs/>
              </w:rPr>
            </w:pPr>
            <w:r w:rsidRPr="000959C5">
              <w:rPr>
                <w:rFonts w:ascii="Times New Roman" w:hAnsi="Times New Roman"/>
                <w:bCs/>
              </w:rPr>
              <w:t>III</w:t>
            </w:r>
          </w:p>
        </w:tc>
      </w:tr>
      <w:tr w:rsidR="000A4F4F" w:rsidRPr="000959C5" w:rsidTr="00DB38B6">
        <w:tc>
          <w:tcPr>
            <w:tcW w:w="1368" w:type="dxa"/>
            <w:vAlign w:val="center"/>
          </w:tcPr>
          <w:p w:rsidR="000A4F4F" w:rsidRPr="000959C5" w:rsidRDefault="000A4F4F" w:rsidP="00DB38B6">
            <w:pPr>
              <w:spacing w:line="480" w:lineRule="auto"/>
              <w:jc w:val="center"/>
              <w:rPr>
                <w:rFonts w:ascii="Times New Roman" w:hAnsi="Times New Roman"/>
                <w:bCs/>
              </w:rPr>
            </w:pPr>
          </w:p>
        </w:tc>
        <w:tc>
          <w:tcPr>
            <w:tcW w:w="6930" w:type="dxa"/>
            <w:gridSpan w:val="2"/>
            <w:vAlign w:val="center"/>
          </w:tcPr>
          <w:p w:rsidR="00BE3EB7" w:rsidRPr="00BE3EB7" w:rsidRDefault="00BE3EB7" w:rsidP="00DB38B6">
            <w:pPr>
              <w:spacing w:line="480" w:lineRule="auto"/>
              <w:rPr>
                <w:rFonts w:ascii="Times New Roman" w:hAnsi="Times New Roman"/>
                <w:bCs/>
                <w:color w:val="FF6600"/>
              </w:rPr>
            </w:pPr>
          </w:p>
        </w:tc>
        <w:tc>
          <w:tcPr>
            <w:tcW w:w="943" w:type="dxa"/>
            <w:vAlign w:val="center"/>
          </w:tcPr>
          <w:p w:rsidR="000A4F4F" w:rsidRPr="000959C5" w:rsidRDefault="000A4F4F" w:rsidP="00DB38B6">
            <w:pPr>
              <w:spacing w:line="480" w:lineRule="auto"/>
              <w:rPr>
                <w:rFonts w:ascii="Times New Roman" w:hAnsi="Times New Roman"/>
                <w:bCs/>
              </w:rPr>
            </w:pPr>
          </w:p>
        </w:tc>
      </w:tr>
    </w:tbl>
    <w:p w:rsidR="000959C5" w:rsidRPr="000959C5" w:rsidRDefault="000A4F4F" w:rsidP="00083C64">
      <w:pPr>
        <w:spacing w:line="480" w:lineRule="auto"/>
        <w:jc w:val="both"/>
        <w:rPr>
          <w:rFonts w:ascii="Times New Roman" w:hAnsi="Times New Roman"/>
          <w:b/>
          <w:bCs/>
          <w:sz w:val="28"/>
          <w:szCs w:val="28"/>
        </w:rPr>
      </w:pPr>
      <w:r>
        <w:rPr>
          <w:rFonts w:ascii="Times New Roman" w:hAnsi="Times New Roman"/>
          <w:b/>
          <w:bCs/>
          <w:sz w:val="28"/>
          <w:szCs w:val="28"/>
        </w:rPr>
        <w:br w:type="page"/>
      </w:r>
      <w:bookmarkStart w:id="0" w:name="ABSTRACT"/>
      <w:r w:rsidR="000959C5" w:rsidRPr="000959C5">
        <w:rPr>
          <w:rFonts w:ascii="Times New Roman" w:hAnsi="Times New Roman"/>
          <w:b/>
          <w:bCs/>
          <w:sz w:val="28"/>
          <w:szCs w:val="28"/>
        </w:rPr>
        <w:lastRenderedPageBreak/>
        <w:t>ABSTRACT</w:t>
      </w:r>
    </w:p>
    <w:bookmarkEnd w:id="0"/>
    <w:p w:rsidR="000959C5" w:rsidRPr="000959C5" w:rsidRDefault="000959C5" w:rsidP="00083C64">
      <w:pPr>
        <w:spacing w:line="480" w:lineRule="auto"/>
        <w:jc w:val="both"/>
        <w:rPr>
          <w:rFonts w:ascii="Times New Roman" w:hAnsi="Times New Roman"/>
          <w:i/>
          <w:sz w:val="20"/>
          <w:szCs w:val="20"/>
          <w:lang w:val="en-US"/>
        </w:rPr>
      </w:pPr>
    </w:p>
    <w:p w:rsidR="00352BC9" w:rsidRDefault="000959C5" w:rsidP="00083C64">
      <w:pPr>
        <w:spacing w:line="480" w:lineRule="auto"/>
        <w:ind w:firstLine="706"/>
        <w:jc w:val="both"/>
        <w:rPr>
          <w:rFonts w:ascii="Times New Roman" w:hAnsi="Times New Roman"/>
          <w:i/>
          <w:sz w:val="20"/>
          <w:szCs w:val="20"/>
          <w:lang w:val="en-US"/>
        </w:rPr>
      </w:pPr>
      <w:r w:rsidRPr="000959C5">
        <w:rPr>
          <w:rFonts w:ascii="Times New Roman" w:hAnsi="Times New Roman"/>
          <w:i/>
          <w:sz w:val="20"/>
          <w:szCs w:val="20"/>
          <w:lang w:val="en-US"/>
        </w:rPr>
        <w:t>A combination of symmetric and asymmetric encryption techniques are used to securely transmit the sensitive data over the insecure Internet. To perform any processing of such sensitive d</w:t>
      </w:r>
      <w:r w:rsidR="00F16AE2">
        <w:rPr>
          <w:rFonts w:ascii="Times New Roman" w:hAnsi="Times New Roman"/>
          <w:i/>
          <w:sz w:val="20"/>
          <w:szCs w:val="20"/>
          <w:lang w:val="en-US"/>
        </w:rPr>
        <w:t xml:space="preserve">ata without giving access to the data itself </w:t>
      </w:r>
      <w:r w:rsidRPr="000959C5">
        <w:rPr>
          <w:rFonts w:ascii="Times New Roman" w:hAnsi="Times New Roman"/>
          <w:i/>
          <w:sz w:val="20"/>
          <w:szCs w:val="20"/>
          <w:lang w:val="en-US"/>
        </w:rPr>
        <w:t>requires the use of fully homomorphic encryption scheme, which</w:t>
      </w:r>
      <w:r w:rsidRPr="000959C5">
        <w:rPr>
          <w:rFonts w:ascii="Times New Roman" w:hAnsi="Times New Roman"/>
          <w:i/>
          <w:sz w:val="20"/>
          <w:szCs w:val="20"/>
        </w:rPr>
        <w:t xml:space="preserve"> requires</w:t>
      </w:r>
      <w:r w:rsidRPr="000959C5">
        <w:rPr>
          <w:rFonts w:ascii="Times New Roman" w:hAnsi="Times New Roman"/>
          <w:i/>
          <w:sz w:val="20"/>
          <w:szCs w:val="20"/>
          <w:lang w:val="en-US"/>
        </w:rPr>
        <w:t xml:space="preserve"> heavy computation. This becomes a significant factor </w:t>
      </w:r>
      <w:r w:rsidR="00BE3EB7" w:rsidRPr="000959C5">
        <w:rPr>
          <w:rFonts w:ascii="Times New Roman" w:hAnsi="Times New Roman"/>
          <w:i/>
          <w:sz w:val="20"/>
          <w:szCs w:val="20"/>
          <w:lang w:val="en-US"/>
        </w:rPr>
        <w:t xml:space="preserve">if </w:t>
      </w:r>
      <w:r w:rsidR="00BE3EB7">
        <w:rPr>
          <w:rFonts w:ascii="Times New Roman" w:hAnsi="Times New Roman"/>
          <w:i/>
          <w:sz w:val="20"/>
          <w:szCs w:val="20"/>
          <w:lang w:val="en-US"/>
        </w:rPr>
        <w:t>we</w:t>
      </w:r>
      <w:r w:rsidR="00BE3EB7">
        <w:rPr>
          <w:rFonts w:ascii="Times New Roman" w:hAnsi="Times New Roman"/>
          <w:i/>
          <w:color w:val="FF6600"/>
          <w:sz w:val="20"/>
          <w:szCs w:val="20"/>
          <w:lang w:val="en-US"/>
        </w:rPr>
        <w:t xml:space="preserve"> </w:t>
      </w:r>
      <w:r w:rsidRPr="000959C5">
        <w:rPr>
          <w:rFonts w:ascii="Times New Roman" w:hAnsi="Times New Roman"/>
          <w:i/>
          <w:sz w:val="20"/>
          <w:szCs w:val="20"/>
          <w:lang w:val="en-US"/>
        </w:rPr>
        <w:t>are using resource constrained small portable device</w:t>
      </w:r>
      <w:r w:rsidR="00F16AE2">
        <w:rPr>
          <w:rFonts w:ascii="Times New Roman" w:hAnsi="Times New Roman"/>
          <w:i/>
          <w:sz w:val="20"/>
          <w:szCs w:val="20"/>
          <w:lang w:val="en-US"/>
        </w:rPr>
        <w:t xml:space="preserve">, and </w:t>
      </w:r>
      <w:r w:rsidRPr="000959C5">
        <w:rPr>
          <w:rFonts w:ascii="Times New Roman" w:hAnsi="Times New Roman"/>
          <w:i/>
          <w:sz w:val="20"/>
          <w:szCs w:val="20"/>
          <w:lang w:val="en-US"/>
        </w:rPr>
        <w:t xml:space="preserve"> gives rise to the need of Elliptic Curve Cryptography (ECC), which offers equivalent security with smaller key sizes, which can be computed with low resources. </w:t>
      </w:r>
    </w:p>
    <w:p w:rsidR="000959C5" w:rsidRPr="000959C5" w:rsidRDefault="00F16AE2" w:rsidP="00083C64">
      <w:pPr>
        <w:spacing w:line="480" w:lineRule="auto"/>
        <w:ind w:firstLine="706"/>
        <w:jc w:val="both"/>
        <w:rPr>
          <w:rFonts w:ascii="Times New Roman" w:hAnsi="Times New Roman"/>
          <w:i/>
          <w:sz w:val="20"/>
          <w:szCs w:val="20"/>
        </w:rPr>
      </w:pPr>
      <w:r>
        <w:rPr>
          <w:rFonts w:ascii="Times New Roman" w:hAnsi="Times New Roman"/>
          <w:i/>
          <w:sz w:val="20"/>
          <w:szCs w:val="20"/>
        </w:rPr>
        <w:t xml:space="preserve">This paper presents the </w:t>
      </w:r>
      <w:r w:rsidRPr="000959C5">
        <w:rPr>
          <w:rFonts w:ascii="Times New Roman" w:hAnsi="Times New Roman"/>
          <w:i/>
          <w:sz w:val="20"/>
          <w:szCs w:val="20"/>
        </w:rPr>
        <w:t>implementation</w:t>
      </w:r>
      <w:r>
        <w:rPr>
          <w:rFonts w:ascii="Times New Roman" w:hAnsi="Times New Roman"/>
          <w:i/>
          <w:sz w:val="20"/>
          <w:szCs w:val="20"/>
        </w:rPr>
        <w:t xml:space="preserve"> </w:t>
      </w:r>
      <w:r w:rsidR="000959C5" w:rsidRPr="000959C5">
        <w:rPr>
          <w:rFonts w:ascii="Times New Roman" w:hAnsi="Times New Roman"/>
          <w:i/>
          <w:sz w:val="20"/>
          <w:szCs w:val="20"/>
        </w:rPr>
        <w:t xml:space="preserve">of three ECC (Elliptic Curve Cryptography) algorithms: ECIES (Integrated Encryption Scheme), ECDSA (Digital Signature Algorithm), </w:t>
      </w:r>
      <w:r w:rsidR="00BE3EB7" w:rsidRPr="00A834AE">
        <w:rPr>
          <w:rFonts w:ascii="Times New Roman" w:hAnsi="Times New Roman"/>
          <w:i/>
          <w:color w:val="000000"/>
          <w:sz w:val="20"/>
          <w:szCs w:val="20"/>
        </w:rPr>
        <w:t xml:space="preserve">and </w:t>
      </w:r>
      <w:r w:rsidR="000959C5" w:rsidRPr="000959C5">
        <w:rPr>
          <w:rFonts w:ascii="Times New Roman" w:hAnsi="Times New Roman"/>
          <w:i/>
          <w:sz w:val="20"/>
          <w:szCs w:val="20"/>
        </w:rPr>
        <w:t>ECDH (Diffie Hellman)</w:t>
      </w:r>
      <w:r w:rsidR="00BE3EB7">
        <w:rPr>
          <w:rFonts w:ascii="Times New Roman" w:hAnsi="Times New Roman"/>
          <w:i/>
          <w:color w:val="FF6600"/>
          <w:sz w:val="20"/>
          <w:szCs w:val="20"/>
        </w:rPr>
        <w:t>,</w:t>
      </w:r>
      <w:r w:rsidR="00BF3F40">
        <w:rPr>
          <w:rFonts w:ascii="Times New Roman" w:hAnsi="Times New Roman"/>
          <w:i/>
          <w:sz w:val="20"/>
          <w:szCs w:val="20"/>
        </w:rPr>
        <w:t xml:space="preserve"> over the prime field</w:t>
      </w:r>
      <w:r w:rsidR="00AE4EE2">
        <w:rPr>
          <w:rFonts w:ascii="Times New Roman" w:hAnsi="Times New Roman"/>
          <w:i/>
          <w:sz w:val="20"/>
          <w:szCs w:val="20"/>
        </w:rPr>
        <w:t>,</w:t>
      </w:r>
      <w:r w:rsidR="000959C5" w:rsidRPr="000959C5">
        <w:rPr>
          <w:rFonts w:ascii="Times New Roman" w:hAnsi="Times New Roman"/>
          <w:i/>
          <w:sz w:val="20"/>
          <w:szCs w:val="20"/>
        </w:rPr>
        <w:t xml:space="preserve"> and </w:t>
      </w:r>
      <w:r>
        <w:rPr>
          <w:rFonts w:ascii="Times New Roman" w:hAnsi="Times New Roman"/>
          <w:i/>
          <w:sz w:val="20"/>
          <w:szCs w:val="20"/>
        </w:rPr>
        <w:t xml:space="preserve">the </w:t>
      </w:r>
      <w:r w:rsidR="000959C5" w:rsidRPr="000959C5">
        <w:rPr>
          <w:rFonts w:ascii="Times New Roman" w:hAnsi="Times New Roman"/>
          <w:i/>
          <w:sz w:val="20"/>
          <w:szCs w:val="20"/>
        </w:rPr>
        <w:t>profiling of their execution</w:t>
      </w:r>
      <w:r w:rsidR="00137B8A">
        <w:rPr>
          <w:rFonts w:ascii="Times New Roman" w:hAnsi="Times New Roman"/>
          <w:i/>
          <w:sz w:val="20"/>
          <w:szCs w:val="20"/>
        </w:rPr>
        <w:t xml:space="preserve"> time and resource consumption. The primary objective of the experiment is to </w:t>
      </w:r>
      <w:r w:rsidR="00137B8A" w:rsidRPr="000959C5">
        <w:rPr>
          <w:rFonts w:ascii="Times New Roman" w:hAnsi="Times New Roman"/>
          <w:i/>
          <w:sz w:val="20"/>
          <w:szCs w:val="20"/>
        </w:rPr>
        <w:t>perform a comparative study</w:t>
      </w:r>
      <w:r w:rsidR="00137B8A">
        <w:rPr>
          <w:rFonts w:ascii="Times New Roman" w:hAnsi="Times New Roman"/>
          <w:i/>
          <w:sz w:val="20"/>
          <w:szCs w:val="20"/>
        </w:rPr>
        <w:t xml:space="preserve"> between the algorithms</w:t>
      </w:r>
      <w:r w:rsidR="00AE33FA">
        <w:rPr>
          <w:rFonts w:ascii="Times New Roman" w:hAnsi="Times New Roman"/>
          <w:i/>
          <w:sz w:val="20"/>
          <w:szCs w:val="20"/>
        </w:rPr>
        <w:t>,</w:t>
      </w:r>
      <w:r w:rsidR="00236EC4">
        <w:rPr>
          <w:rFonts w:ascii="Times New Roman" w:hAnsi="Times New Roman"/>
          <w:i/>
          <w:sz w:val="20"/>
          <w:szCs w:val="20"/>
        </w:rPr>
        <w:t xml:space="preserve"> a</w:t>
      </w:r>
      <w:r w:rsidR="00352BC9">
        <w:rPr>
          <w:rFonts w:ascii="Times New Roman" w:hAnsi="Times New Roman"/>
          <w:i/>
          <w:sz w:val="20"/>
          <w:szCs w:val="20"/>
        </w:rPr>
        <w:t xml:space="preserve">s each algorithm can </w:t>
      </w:r>
      <w:r w:rsidR="00236EC4">
        <w:rPr>
          <w:rFonts w:ascii="Times New Roman" w:hAnsi="Times New Roman"/>
          <w:i/>
          <w:sz w:val="20"/>
          <w:szCs w:val="20"/>
        </w:rPr>
        <w:t>be extended to provide the full</w:t>
      </w:r>
      <w:r w:rsidR="00AE4EE2">
        <w:rPr>
          <w:rFonts w:ascii="Times New Roman" w:hAnsi="Times New Roman"/>
          <w:i/>
          <w:sz w:val="20"/>
          <w:szCs w:val="20"/>
        </w:rPr>
        <w:t xml:space="preserve"> </w:t>
      </w:r>
      <w:r w:rsidR="00A75CA6">
        <w:rPr>
          <w:rFonts w:ascii="Times New Roman" w:hAnsi="Times New Roman"/>
          <w:i/>
          <w:sz w:val="20"/>
          <w:szCs w:val="20"/>
        </w:rPr>
        <w:t xml:space="preserve">confidentiality </w:t>
      </w:r>
      <w:r w:rsidR="00AE4EE2">
        <w:rPr>
          <w:rFonts w:ascii="Times New Roman" w:hAnsi="Times New Roman"/>
          <w:i/>
          <w:sz w:val="20"/>
          <w:szCs w:val="20"/>
        </w:rPr>
        <w:t>,</w:t>
      </w:r>
      <w:r w:rsidR="00A75CA6">
        <w:rPr>
          <w:rFonts w:ascii="Times New Roman" w:hAnsi="Times New Roman"/>
          <w:i/>
          <w:sz w:val="20"/>
          <w:szCs w:val="20"/>
        </w:rPr>
        <w:t xml:space="preserve"> i</w:t>
      </w:r>
      <w:r w:rsidR="00612EF6">
        <w:rPr>
          <w:rFonts w:ascii="Times New Roman" w:hAnsi="Times New Roman"/>
          <w:i/>
          <w:sz w:val="20"/>
          <w:szCs w:val="20"/>
        </w:rPr>
        <w:t>ntegrity and a</w:t>
      </w:r>
      <w:r w:rsidR="00AE4EE2">
        <w:rPr>
          <w:rFonts w:ascii="Times New Roman" w:hAnsi="Times New Roman"/>
          <w:i/>
          <w:sz w:val="20"/>
          <w:szCs w:val="20"/>
        </w:rPr>
        <w:t>uthentication</w:t>
      </w:r>
      <w:r w:rsidR="00236EC4">
        <w:rPr>
          <w:rFonts w:ascii="Times New Roman" w:hAnsi="Times New Roman"/>
          <w:i/>
          <w:sz w:val="20"/>
          <w:szCs w:val="20"/>
        </w:rPr>
        <w:t xml:space="preserve"> functionality.</w:t>
      </w:r>
      <w:r w:rsidR="00BE3EB7">
        <w:rPr>
          <w:rFonts w:ascii="Times New Roman" w:hAnsi="Times New Roman"/>
          <w:i/>
          <w:color w:val="FF6600"/>
          <w:sz w:val="20"/>
          <w:szCs w:val="20"/>
        </w:rPr>
        <w:t xml:space="preserve"> </w:t>
      </w:r>
      <w:r w:rsidR="00AE33FA">
        <w:rPr>
          <w:rFonts w:ascii="Times New Roman" w:hAnsi="Times New Roman"/>
          <w:i/>
          <w:sz w:val="20"/>
          <w:szCs w:val="20"/>
        </w:rPr>
        <w:t xml:space="preserve"> This analysis can further achieve the enablement </w:t>
      </w:r>
      <w:r w:rsidR="002941B5">
        <w:rPr>
          <w:rFonts w:ascii="Times New Roman" w:hAnsi="Times New Roman"/>
          <w:i/>
          <w:sz w:val="20"/>
          <w:szCs w:val="20"/>
        </w:rPr>
        <w:t xml:space="preserve">of these algorithms in the Wireless Sensor Networks, where security with low overheads </w:t>
      </w:r>
      <w:r w:rsidR="00BE3EB7" w:rsidRPr="006F26AC">
        <w:rPr>
          <w:rFonts w:ascii="Times New Roman" w:hAnsi="Times New Roman"/>
          <w:i/>
          <w:color w:val="000000"/>
          <w:sz w:val="20"/>
          <w:szCs w:val="20"/>
        </w:rPr>
        <w:t>is</w:t>
      </w:r>
      <w:r w:rsidR="00BE3EB7">
        <w:rPr>
          <w:rFonts w:ascii="Times New Roman" w:hAnsi="Times New Roman"/>
          <w:i/>
          <w:color w:val="FF6600"/>
          <w:sz w:val="20"/>
          <w:szCs w:val="20"/>
        </w:rPr>
        <w:t xml:space="preserve"> </w:t>
      </w:r>
      <w:r w:rsidR="002941B5">
        <w:rPr>
          <w:rFonts w:ascii="Times New Roman" w:hAnsi="Times New Roman"/>
          <w:i/>
          <w:sz w:val="20"/>
          <w:szCs w:val="20"/>
        </w:rPr>
        <w:t>of prime importance.</w:t>
      </w:r>
    </w:p>
    <w:p w:rsidR="002868B9" w:rsidRPr="001B18AF" w:rsidRDefault="000959C5" w:rsidP="00083C64">
      <w:pPr>
        <w:spacing w:line="480" w:lineRule="auto"/>
        <w:jc w:val="both"/>
        <w:rPr>
          <w:rFonts w:ascii="Times New Roman" w:hAnsi="Times New Roman"/>
          <w:b/>
          <w:bCs/>
          <w:sz w:val="28"/>
          <w:szCs w:val="28"/>
        </w:rPr>
      </w:pPr>
      <w:r w:rsidRPr="000959C5">
        <w:rPr>
          <w:rFonts w:ascii="Times New Roman" w:hAnsi="Times New Roman"/>
          <w:bCs/>
          <w:sz w:val="40"/>
          <w:szCs w:val="40"/>
        </w:rPr>
        <w:br w:type="page"/>
      </w:r>
      <w:bookmarkStart w:id="1" w:name="INTRODUCTION"/>
      <w:r w:rsidR="002868B9" w:rsidRPr="001B18AF">
        <w:rPr>
          <w:rFonts w:ascii="Times New Roman" w:hAnsi="Times New Roman"/>
          <w:b/>
          <w:bCs/>
          <w:sz w:val="28"/>
          <w:szCs w:val="28"/>
        </w:rPr>
        <w:lastRenderedPageBreak/>
        <w:t>CHAPTER 1</w:t>
      </w:r>
    </w:p>
    <w:p w:rsidR="002868B9" w:rsidRPr="001B18AF" w:rsidRDefault="002868B9" w:rsidP="00083C64">
      <w:pPr>
        <w:spacing w:line="480" w:lineRule="auto"/>
        <w:jc w:val="both"/>
        <w:rPr>
          <w:rFonts w:ascii="Times New Roman" w:hAnsi="Times New Roman"/>
          <w:b/>
          <w:bCs/>
          <w:sz w:val="28"/>
          <w:szCs w:val="28"/>
        </w:rPr>
      </w:pPr>
      <w:r w:rsidRPr="001B18AF">
        <w:rPr>
          <w:rFonts w:ascii="Times New Roman" w:hAnsi="Times New Roman"/>
          <w:b/>
          <w:bCs/>
          <w:sz w:val="28"/>
          <w:szCs w:val="28"/>
        </w:rPr>
        <w:t>INTRODUCTION</w:t>
      </w:r>
    </w:p>
    <w:bookmarkEnd w:id="1"/>
    <w:p w:rsidR="002868B9" w:rsidRPr="001B18AF" w:rsidRDefault="002868B9" w:rsidP="00083C64">
      <w:pPr>
        <w:spacing w:line="480" w:lineRule="auto"/>
        <w:jc w:val="both"/>
        <w:rPr>
          <w:rFonts w:ascii="Times New Roman" w:hAnsi="Times New Roman"/>
          <w:b/>
          <w:bCs/>
        </w:rPr>
      </w:pPr>
    </w:p>
    <w:p w:rsidR="002868B9" w:rsidRPr="001B18AF" w:rsidRDefault="002868B9" w:rsidP="00083C64">
      <w:pPr>
        <w:spacing w:line="480" w:lineRule="auto"/>
        <w:ind w:firstLine="706"/>
        <w:jc w:val="both"/>
        <w:rPr>
          <w:rFonts w:ascii="Times New Roman" w:hAnsi="Times New Roman"/>
        </w:rPr>
      </w:pPr>
      <w:r w:rsidRPr="001B18AF">
        <w:rPr>
          <w:rFonts w:ascii="Times New Roman" w:hAnsi="Times New Roman"/>
        </w:rPr>
        <w:t xml:space="preserve">A large portion of Internet applications require the exchange of sensitive data between servers and clients over the Internet. A combination of symmetric and asymmetric encryption techniques are used to securely transmit the sensitive data over the insecure Internet. But any processing of such sensitive data requires giving access to the party which needs to process it. This again gives rises to privacy issues. A solution to this problem could be to enable processing of data without decrypting it. This is possible only if we use a fully homomorphic encryption scheme, which is a form of </w:t>
      </w:r>
      <w:r w:rsidRPr="001B18AF">
        <w:rPr>
          <w:rFonts w:ascii="Times New Roman" w:hAnsi="Times New Roman"/>
          <w:lang/>
        </w:rPr>
        <w:t>encryption</w:t>
      </w:r>
      <w:r w:rsidRPr="001B18AF">
        <w:rPr>
          <w:rFonts w:ascii="Times New Roman" w:hAnsi="Times New Roman"/>
        </w:rPr>
        <w:t xml:space="preserve"> where a specific algebraic operation is performed on the </w:t>
      </w:r>
      <w:r w:rsidRPr="001B18AF">
        <w:rPr>
          <w:rFonts w:ascii="Times New Roman" w:hAnsi="Times New Roman"/>
          <w:lang/>
        </w:rPr>
        <w:t>plaintext</w:t>
      </w:r>
      <w:r w:rsidRPr="001B18AF">
        <w:rPr>
          <w:rFonts w:ascii="Times New Roman" w:hAnsi="Times New Roman"/>
        </w:rPr>
        <w:t xml:space="preserve"> and another (possibly different) algebraic operation is performed on the </w:t>
      </w:r>
      <w:r w:rsidRPr="001B18AF">
        <w:rPr>
          <w:rFonts w:ascii="Times New Roman" w:hAnsi="Times New Roman"/>
          <w:lang/>
        </w:rPr>
        <w:t>ciphertext</w:t>
      </w:r>
      <w:r w:rsidRPr="001B18AF">
        <w:rPr>
          <w:rFonts w:ascii="Times New Roman" w:hAnsi="Times New Roman"/>
        </w:rPr>
        <w:t xml:space="preserve">. This requires heavy computation, which becomes a significant factor in speed performance as key length grows. Meanwhile, more and smaller portable devices and embedded systems with limited computing and power resources are being used to increase the mobility of the users. Thus, we need a public-key cryptosystem, like Elliptic Curve Cryptography (ECC), that offers equivalent security with smaller key sizes, which can be computed with less processing power, memory, and lower power consumption. </w:t>
      </w:r>
    </w:p>
    <w:p w:rsidR="002868B9" w:rsidRPr="001B18AF" w:rsidRDefault="001E32C6" w:rsidP="00083C64">
      <w:pPr>
        <w:spacing w:line="480" w:lineRule="auto"/>
        <w:ind w:firstLine="706"/>
        <w:jc w:val="both"/>
        <w:rPr>
          <w:rFonts w:ascii="Times New Roman" w:hAnsi="Times New Roman"/>
          <w:sz w:val="32"/>
          <w:szCs w:val="32"/>
        </w:rPr>
      </w:pPr>
      <w:r>
        <w:rPr>
          <w:rFonts w:ascii="Times New Roman" w:hAnsi="Times New Roman"/>
        </w:rPr>
        <w:t xml:space="preserve">This </w:t>
      </w:r>
      <w:r w:rsidR="00C409D8">
        <w:rPr>
          <w:rFonts w:ascii="Times New Roman" w:hAnsi="Times New Roman"/>
        </w:rPr>
        <w:t>paper</w:t>
      </w:r>
      <w:r>
        <w:rPr>
          <w:rFonts w:ascii="Times New Roman" w:hAnsi="Times New Roman"/>
        </w:rPr>
        <w:t xml:space="preserve"> discusses the</w:t>
      </w:r>
      <w:r w:rsidR="00C409D8">
        <w:rPr>
          <w:rFonts w:ascii="Times New Roman" w:hAnsi="Times New Roman"/>
        </w:rPr>
        <w:t xml:space="preserve"> </w:t>
      </w:r>
      <w:r w:rsidR="002868B9" w:rsidRPr="001B18AF">
        <w:rPr>
          <w:rFonts w:ascii="Times New Roman" w:hAnsi="Times New Roman"/>
        </w:rPr>
        <w:t>implement</w:t>
      </w:r>
      <w:r>
        <w:rPr>
          <w:rFonts w:ascii="Times New Roman" w:hAnsi="Times New Roman"/>
        </w:rPr>
        <w:t xml:space="preserve">ation of </w:t>
      </w:r>
      <w:r w:rsidR="002868B9" w:rsidRPr="001B18AF">
        <w:rPr>
          <w:rFonts w:ascii="Times New Roman" w:hAnsi="Times New Roman"/>
        </w:rPr>
        <w:t>three ECC (Elliptic Curve Cryptography) algorithms:</w:t>
      </w:r>
      <w:r w:rsidR="00BE3EB7">
        <w:rPr>
          <w:rFonts w:ascii="Times New Roman" w:hAnsi="Times New Roman"/>
        </w:rPr>
        <w:t xml:space="preserve"> </w:t>
      </w:r>
      <w:r w:rsidR="00BE3EB7" w:rsidRPr="00F21BE6">
        <w:rPr>
          <w:rFonts w:ascii="Times New Roman" w:hAnsi="Times New Roman"/>
          <w:color w:val="000000"/>
        </w:rPr>
        <w:t>viz</w:t>
      </w:r>
      <w:r w:rsidR="002868B9" w:rsidRPr="001B18AF">
        <w:rPr>
          <w:rFonts w:ascii="Times New Roman" w:hAnsi="Times New Roman"/>
        </w:rPr>
        <w:t xml:space="preserve"> ECIES (Integrated Encryption Scheme), ECDSA (Digital Signatur</w:t>
      </w:r>
      <w:r w:rsidR="00B25710">
        <w:rPr>
          <w:rFonts w:ascii="Times New Roman" w:hAnsi="Times New Roman"/>
        </w:rPr>
        <w:t>e Algorithm), ECDH (Diffie Hell</w:t>
      </w:r>
      <w:r w:rsidR="002868B9" w:rsidRPr="001B18AF">
        <w:rPr>
          <w:rFonts w:ascii="Times New Roman" w:hAnsi="Times New Roman"/>
        </w:rPr>
        <w:t>m</w:t>
      </w:r>
      <w:r w:rsidR="00B25710">
        <w:rPr>
          <w:rFonts w:ascii="Times New Roman" w:hAnsi="Times New Roman"/>
        </w:rPr>
        <w:t>a</w:t>
      </w:r>
      <w:r w:rsidR="002868B9" w:rsidRPr="001B18AF">
        <w:rPr>
          <w:rFonts w:ascii="Times New Roman" w:hAnsi="Times New Roman"/>
        </w:rPr>
        <w:t>n)</w:t>
      </w:r>
      <w:r w:rsidR="00BE3EB7">
        <w:rPr>
          <w:rFonts w:ascii="Times New Roman" w:hAnsi="Times New Roman"/>
          <w:color w:val="FF6600"/>
        </w:rPr>
        <w:t>,</w:t>
      </w:r>
      <w:r w:rsidR="002868B9" w:rsidRPr="001B18AF">
        <w:rPr>
          <w:rFonts w:ascii="Times New Roman" w:hAnsi="Times New Roman"/>
        </w:rPr>
        <w:t xml:space="preserve"> and </w:t>
      </w:r>
      <w:r w:rsidR="00813E97">
        <w:rPr>
          <w:rFonts w:ascii="Times New Roman" w:hAnsi="Times New Roman"/>
        </w:rPr>
        <w:t xml:space="preserve">their </w:t>
      </w:r>
      <w:r w:rsidR="003D58A6">
        <w:rPr>
          <w:rFonts w:ascii="Times New Roman" w:hAnsi="Times New Roman"/>
        </w:rPr>
        <w:t>profil</w:t>
      </w:r>
      <w:r w:rsidR="00813E97">
        <w:rPr>
          <w:rFonts w:ascii="Times New Roman" w:hAnsi="Times New Roman"/>
        </w:rPr>
        <w:t>ing</w:t>
      </w:r>
      <w:r w:rsidR="003D58A6">
        <w:rPr>
          <w:rFonts w:ascii="Times New Roman" w:hAnsi="Times New Roman"/>
        </w:rPr>
        <w:t xml:space="preserve"> </w:t>
      </w:r>
      <w:r w:rsidR="002868B9" w:rsidRPr="001B18AF">
        <w:rPr>
          <w:rFonts w:ascii="Times New Roman" w:hAnsi="Times New Roman"/>
        </w:rPr>
        <w:t>to perform a comparative study of their execution time and resource consumptions</w:t>
      </w:r>
      <w:r w:rsidR="00FD6D87">
        <w:rPr>
          <w:rFonts w:ascii="Times New Roman" w:hAnsi="Times New Roman"/>
        </w:rPr>
        <w:t xml:space="preserve">. The experimental results provide useful </w:t>
      </w:r>
      <w:r w:rsidR="008B463C">
        <w:rPr>
          <w:rFonts w:ascii="Times New Roman" w:hAnsi="Times New Roman"/>
        </w:rPr>
        <w:t>guidance for users</w:t>
      </w:r>
      <w:r w:rsidR="00FD6D87">
        <w:rPr>
          <w:rFonts w:ascii="Times New Roman" w:hAnsi="Times New Roman"/>
        </w:rPr>
        <w:t xml:space="preserve">,  </w:t>
      </w:r>
      <w:r w:rsidR="005470FD">
        <w:rPr>
          <w:rFonts w:ascii="Times New Roman" w:hAnsi="Times New Roman"/>
        </w:rPr>
        <w:t xml:space="preserve"> enabling the</w:t>
      </w:r>
      <w:r w:rsidR="00CA1F98">
        <w:rPr>
          <w:rFonts w:ascii="Times New Roman" w:hAnsi="Times New Roman"/>
        </w:rPr>
        <w:t xml:space="preserve"> </w:t>
      </w:r>
      <w:r w:rsidR="0090799D">
        <w:rPr>
          <w:rFonts w:ascii="Times New Roman" w:hAnsi="Times New Roman"/>
        </w:rPr>
        <w:t xml:space="preserve">selection </w:t>
      </w:r>
      <w:r w:rsidR="00CA1F98">
        <w:rPr>
          <w:rFonts w:ascii="Times New Roman" w:hAnsi="Times New Roman"/>
        </w:rPr>
        <w:t xml:space="preserve">of algorithms </w:t>
      </w:r>
      <w:r w:rsidR="0090799D">
        <w:rPr>
          <w:rFonts w:ascii="Times New Roman" w:hAnsi="Times New Roman"/>
        </w:rPr>
        <w:t xml:space="preserve">for </w:t>
      </w:r>
      <w:r w:rsidR="005470FD">
        <w:rPr>
          <w:rFonts w:ascii="Times New Roman" w:hAnsi="Times New Roman"/>
        </w:rPr>
        <w:t xml:space="preserve">use as per the security need and the </w:t>
      </w:r>
      <w:r w:rsidR="00FD6D87">
        <w:rPr>
          <w:rFonts w:ascii="Times New Roman" w:hAnsi="Times New Roman"/>
        </w:rPr>
        <w:t>resource constraints.</w:t>
      </w:r>
    </w:p>
    <w:p w:rsidR="002868B9" w:rsidRPr="001B18AF" w:rsidRDefault="00CB57C7" w:rsidP="00083C64">
      <w:pPr>
        <w:spacing w:line="480" w:lineRule="auto"/>
        <w:ind w:firstLine="706"/>
        <w:jc w:val="both"/>
        <w:rPr>
          <w:rFonts w:ascii="Times New Roman" w:hAnsi="Times New Roman"/>
        </w:rPr>
      </w:pPr>
      <w:r>
        <w:rPr>
          <w:rFonts w:ascii="Times New Roman" w:hAnsi="Times New Roman"/>
        </w:rPr>
        <w:t>The remainder of this</w:t>
      </w:r>
      <w:r w:rsidR="00F21BE6">
        <w:rPr>
          <w:rFonts w:ascii="Times New Roman" w:hAnsi="Times New Roman"/>
        </w:rPr>
        <w:t xml:space="preserve"> paper is organized as follows. </w:t>
      </w:r>
      <w:r>
        <w:rPr>
          <w:rFonts w:ascii="Times New Roman" w:hAnsi="Times New Roman"/>
        </w:rPr>
        <w:t xml:space="preserve">Section 2 </w:t>
      </w:r>
      <w:r w:rsidR="005F63FB">
        <w:rPr>
          <w:rFonts w:ascii="Times New Roman" w:hAnsi="Times New Roman"/>
        </w:rPr>
        <w:t>presents</w:t>
      </w:r>
      <w:r>
        <w:rPr>
          <w:rFonts w:ascii="Times New Roman" w:hAnsi="Times New Roman"/>
        </w:rPr>
        <w:t xml:space="preserve"> </w:t>
      </w:r>
      <w:r w:rsidR="002868B9" w:rsidRPr="001B18AF">
        <w:rPr>
          <w:rFonts w:ascii="Times New Roman" w:hAnsi="Times New Roman"/>
        </w:rPr>
        <w:t xml:space="preserve">the theoretical </w:t>
      </w:r>
      <w:r w:rsidR="002868B9" w:rsidRPr="001B18AF">
        <w:rPr>
          <w:rFonts w:ascii="Times New Roman" w:hAnsi="Times New Roman"/>
        </w:rPr>
        <w:lastRenderedPageBreak/>
        <w:t>background</w:t>
      </w:r>
      <w:r>
        <w:rPr>
          <w:rFonts w:ascii="Times New Roman" w:hAnsi="Times New Roman"/>
        </w:rPr>
        <w:t>,</w:t>
      </w:r>
      <w:r w:rsidR="002868B9" w:rsidRPr="001B18AF">
        <w:rPr>
          <w:rFonts w:ascii="Times New Roman" w:hAnsi="Times New Roman"/>
        </w:rPr>
        <w:t xml:space="preserve"> consi</w:t>
      </w:r>
      <w:r>
        <w:rPr>
          <w:rFonts w:ascii="Times New Roman" w:hAnsi="Times New Roman"/>
        </w:rPr>
        <w:t xml:space="preserve">sting of </w:t>
      </w:r>
      <w:r w:rsidR="00831357">
        <w:rPr>
          <w:rFonts w:ascii="Times New Roman" w:hAnsi="Times New Roman"/>
        </w:rPr>
        <w:t>h</w:t>
      </w:r>
      <w:r>
        <w:rPr>
          <w:rFonts w:ascii="Times New Roman" w:hAnsi="Times New Roman"/>
        </w:rPr>
        <w:t>omomorphic encryption,</w:t>
      </w:r>
      <w:r w:rsidR="00831357">
        <w:rPr>
          <w:rFonts w:ascii="Times New Roman" w:hAnsi="Times New Roman"/>
        </w:rPr>
        <w:t xml:space="preserve"> w</w:t>
      </w:r>
      <w:r w:rsidR="002868B9" w:rsidRPr="001B18AF">
        <w:rPr>
          <w:rFonts w:ascii="Times New Roman" w:hAnsi="Times New Roman"/>
        </w:rPr>
        <w:t xml:space="preserve">ireless </w:t>
      </w:r>
      <w:r w:rsidR="00831357">
        <w:rPr>
          <w:rFonts w:ascii="Times New Roman" w:hAnsi="Times New Roman"/>
        </w:rPr>
        <w:t>s</w:t>
      </w:r>
      <w:r w:rsidR="002868B9" w:rsidRPr="001B18AF">
        <w:rPr>
          <w:rFonts w:ascii="Times New Roman" w:hAnsi="Times New Roman"/>
        </w:rPr>
        <w:t xml:space="preserve">ensor </w:t>
      </w:r>
      <w:r w:rsidR="00831357">
        <w:rPr>
          <w:rFonts w:ascii="Times New Roman" w:hAnsi="Times New Roman"/>
        </w:rPr>
        <w:t>n</w:t>
      </w:r>
      <w:r w:rsidR="002868B9" w:rsidRPr="001B18AF">
        <w:rPr>
          <w:rFonts w:ascii="Times New Roman" w:hAnsi="Times New Roman"/>
        </w:rPr>
        <w:t xml:space="preserve">etworks and ECC. </w:t>
      </w:r>
      <w:r w:rsidR="0056098D">
        <w:rPr>
          <w:rFonts w:ascii="Times New Roman" w:hAnsi="Times New Roman"/>
        </w:rPr>
        <w:t xml:space="preserve">Section 3 </w:t>
      </w:r>
      <w:r w:rsidR="005F63FB">
        <w:rPr>
          <w:rFonts w:ascii="Times New Roman" w:hAnsi="Times New Roman"/>
        </w:rPr>
        <w:t xml:space="preserve">defines the problem statement and </w:t>
      </w:r>
      <w:r w:rsidR="0056098D">
        <w:rPr>
          <w:rFonts w:ascii="Times New Roman" w:hAnsi="Times New Roman"/>
        </w:rPr>
        <w:t xml:space="preserve">discusses </w:t>
      </w:r>
      <w:r w:rsidR="002868B9" w:rsidRPr="001B18AF">
        <w:rPr>
          <w:rFonts w:ascii="Times New Roman" w:hAnsi="Times New Roman"/>
        </w:rPr>
        <w:t xml:space="preserve">the </w:t>
      </w:r>
      <w:r w:rsidR="005F63FB">
        <w:rPr>
          <w:rFonts w:ascii="Times New Roman" w:hAnsi="Times New Roman"/>
        </w:rPr>
        <w:t>related work. Section 4</w:t>
      </w:r>
      <w:r w:rsidR="00326DB2">
        <w:rPr>
          <w:rFonts w:ascii="Times New Roman" w:hAnsi="Times New Roman"/>
        </w:rPr>
        <w:t xml:space="preserve"> describes the implementation methodology and profiling details. The next section, b</w:t>
      </w:r>
      <w:r w:rsidR="002868B9" w:rsidRPr="001B18AF">
        <w:rPr>
          <w:rFonts w:ascii="Times New Roman" w:hAnsi="Times New Roman"/>
        </w:rPr>
        <w:t>ased on profiling results, analys</w:t>
      </w:r>
      <w:r w:rsidR="00326DB2">
        <w:rPr>
          <w:rFonts w:ascii="Times New Roman" w:hAnsi="Times New Roman"/>
        </w:rPr>
        <w:t>e</w:t>
      </w:r>
      <w:r w:rsidR="002868B9" w:rsidRPr="001B18AF">
        <w:rPr>
          <w:rFonts w:ascii="Times New Roman" w:hAnsi="Times New Roman"/>
        </w:rPr>
        <w:t xml:space="preserve">s usage </w:t>
      </w:r>
      <w:r w:rsidR="00326DB2">
        <w:rPr>
          <w:rFonts w:ascii="Times New Roman" w:hAnsi="Times New Roman"/>
        </w:rPr>
        <w:t xml:space="preserve">of algorithms </w:t>
      </w:r>
      <w:r w:rsidR="002868B9" w:rsidRPr="001B18AF">
        <w:rPr>
          <w:rFonts w:ascii="Times New Roman" w:hAnsi="Times New Roman"/>
        </w:rPr>
        <w:t xml:space="preserve">as per user requirements and system constraints. </w:t>
      </w:r>
      <w:r w:rsidR="00326DB2">
        <w:rPr>
          <w:rFonts w:ascii="Times New Roman" w:hAnsi="Times New Roman"/>
        </w:rPr>
        <w:t xml:space="preserve">The last section </w:t>
      </w:r>
      <w:r w:rsidR="007B61E9">
        <w:rPr>
          <w:rFonts w:ascii="Times New Roman" w:hAnsi="Times New Roman"/>
        </w:rPr>
        <w:t xml:space="preserve">draws conclusions and </w:t>
      </w:r>
      <w:r w:rsidR="002868B9" w:rsidRPr="001B18AF">
        <w:rPr>
          <w:rFonts w:ascii="Times New Roman" w:hAnsi="Times New Roman"/>
        </w:rPr>
        <w:t>the scope of future research areas.</w:t>
      </w:r>
    </w:p>
    <w:p w:rsidR="002868B9" w:rsidRPr="001B18AF" w:rsidRDefault="002868B9" w:rsidP="00083C64">
      <w:pPr>
        <w:spacing w:line="480" w:lineRule="auto"/>
        <w:jc w:val="both"/>
        <w:rPr>
          <w:rFonts w:ascii="Times New Roman" w:hAnsi="Times New Roman"/>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2868B9" w:rsidRPr="001B18AF" w:rsidRDefault="002868B9" w:rsidP="00083C64">
      <w:pPr>
        <w:spacing w:line="480" w:lineRule="auto"/>
        <w:jc w:val="both"/>
        <w:rPr>
          <w:rFonts w:ascii="Times New Roman" w:hAnsi="Times New Roman"/>
          <w:b/>
          <w:sz w:val="28"/>
          <w:szCs w:val="28"/>
        </w:rPr>
      </w:pPr>
      <w:bookmarkStart w:id="2" w:name="BACKGROUND"/>
      <w:r w:rsidRPr="001B18AF">
        <w:rPr>
          <w:rFonts w:ascii="Times New Roman" w:hAnsi="Times New Roman"/>
          <w:b/>
          <w:sz w:val="28"/>
          <w:szCs w:val="28"/>
        </w:rPr>
        <w:lastRenderedPageBreak/>
        <w:t>CHAPTER 2</w:t>
      </w:r>
    </w:p>
    <w:p w:rsidR="002868B9" w:rsidRPr="001B18AF" w:rsidRDefault="002868B9" w:rsidP="00083C64">
      <w:pPr>
        <w:spacing w:line="480" w:lineRule="auto"/>
        <w:jc w:val="both"/>
        <w:rPr>
          <w:rFonts w:ascii="Times New Roman" w:hAnsi="Times New Roman"/>
          <w:b/>
          <w:sz w:val="28"/>
          <w:szCs w:val="28"/>
        </w:rPr>
      </w:pPr>
      <w:r w:rsidRPr="001B18AF">
        <w:rPr>
          <w:rFonts w:ascii="Times New Roman" w:hAnsi="Times New Roman"/>
          <w:b/>
          <w:sz w:val="28"/>
          <w:szCs w:val="28"/>
        </w:rPr>
        <w:t>THEORETICAL BACKGROUND</w:t>
      </w:r>
    </w:p>
    <w:bookmarkEnd w:id="2"/>
    <w:p w:rsidR="002868B9" w:rsidRPr="001B18AF" w:rsidRDefault="002868B9" w:rsidP="00083C64">
      <w:pPr>
        <w:spacing w:line="480" w:lineRule="auto"/>
        <w:jc w:val="both"/>
        <w:rPr>
          <w:rFonts w:ascii="Times New Roman" w:hAnsi="Times New Roman"/>
          <w:b/>
        </w:rPr>
      </w:pPr>
      <w:r w:rsidRPr="001B18AF">
        <w:rPr>
          <w:rFonts w:ascii="Times New Roman" w:hAnsi="Times New Roman"/>
          <w:b/>
        </w:rPr>
        <w:t>2.1</w:t>
      </w:r>
      <w:r w:rsidRPr="001B18AF">
        <w:rPr>
          <w:rFonts w:ascii="Times New Roman" w:hAnsi="Times New Roman"/>
          <w:b/>
        </w:rPr>
        <w:tab/>
        <w:t>HOMOMORPHIC ENCRYPTION [4]</w:t>
      </w:r>
    </w:p>
    <w:p w:rsidR="006B17AE" w:rsidRPr="004E722C" w:rsidRDefault="002868B9" w:rsidP="00276E37">
      <w:pPr>
        <w:spacing w:line="480" w:lineRule="auto"/>
        <w:ind w:firstLine="720"/>
        <w:jc w:val="both"/>
        <w:rPr>
          <w:rFonts w:ascii="Times New Roman" w:eastAsia="Times New Roman" w:hAnsi="Times New Roman"/>
          <w:color w:val="111111"/>
          <w:lang w:val="en-US"/>
        </w:rPr>
      </w:pPr>
      <w:r w:rsidRPr="001B18AF">
        <w:rPr>
          <w:rFonts w:ascii="Times New Roman" w:hAnsi="Times New Roman"/>
          <w:bCs/>
        </w:rPr>
        <w:t>Homomorphic encryption</w:t>
      </w:r>
      <w:r w:rsidRPr="001B18AF">
        <w:rPr>
          <w:rFonts w:ascii="Times New Roman" w:hAnsi="Times New Roman"/>
        </w:rPr>
        <w:t xml:space="preserve"> is a form of encryption where a specific algebraic operation is performed on the plaintext and another (possibly different) algebraic operation is performed on the ciphertext such that the decryption of result of algebraically processed ciphertext is same as that of the result of algebraically processed plaintext. Thus, homomorphic encryption helps to process data without compromising on the privacy of the data.</w:t>
      </w:r>
      <w:r w:rsidR="00283CF0">
        <w:rPr>
          <w:rFonts w:ascii="Times New Roman" w:hAnsi="Times New Roman"/>
        </w:rPr>
        <w:t xml:space="preserve"> </w:t>
      </w:r>
      <w:r w:rsidRPr="001B18AF">
        <w:rPr>
          <w:rFonts w:ascii="Times New Roman" w:eastAsia="Times New Roman" w:hAnsi="Times New Roman"/>
          <w:color w:val="111111"/>
        </w:rPr>
        <w:t>Homomorphic encryption scheme ε has three algorithms: KeyGen</w:t>
      </w:r>
      <w:r w:rsidRPr="001B18AF">
        <w:rPr>
          <w:rFonts w:ascii="Times New Roman" w:eastAsia="Times New Roman" w:hAnsi="Times New Roman"/>
          <w:color w:val="111111"/>
          <w:vertAlign w:val="subscript"/>
        </w:rPr>
        <w:t>ε</w:t>
      </w:r>
      <w:r w:rsidRPr="001B18AF">
        <w:rPr>
          <w:rFonts w:ascii="Times New Roman" w:eastAsia="Times New Roman" w:hAnsi="Times New Roman"/>
          <w:color w:val="111111"/>
        </w:rPr>
        <w:t>, Encrypt</w:t>
      </w:r>
      <w:r w:rsidRPr="001B18AF">
        <w:rPr>
          <w:rFonts w:ascii="Times New Roman" w:eastAsia="Times New Roman" w:hAnsi="Times New Roman"/>
          <w:color w:val="111111"/>
          <w:vertAlign w:val="subscript"/>
        </w:rPr>
        <w:t>ε</w:t>
      </w:r>
      <w:r w:rsidRPr="001B18AF">
        <w:rPr>
          <w:rFonts w:ascii="Times New Roman" w:eastAsia="Times New Roman" w:hAnsi="Times New Roman"/>
          <w:color w:val="111111"/>
        </w:rPr>
        <w:t>, and Decrypt</w:t>
      </w:r>
      <w:r w:rsidRPr="001B18AF">
        <w:rPr>
          <w:rFonts w:ascii="Times New Roman" w:eastAsia="Times New Roman" w:hAnsi="Times New Roman"/>
          <w:color w:val="111111"/>
          <w:vertAlign w:val="subscript"/>
        </w:rPr>
        <w:t>ε</w:t>
      </w:r>
      <w:r w:rsidR="00276E37">
        <w:rPr>
          <w:rFonts w:ascii="Times New Roman" w:eastAsia="Times New Roman" w:hAnsi="Times New Roman"/>
          <w:color w:val="111111"/>
          <w:vertAlign w:val="subscript"/>
        </w:rPr>
        <w:t xml:space="preserve">. </w:t>
      </w:r>
      <w:r w:rsidR="004E722C">
        <w:rPr>
          <w:rFonts w:ascii="Times New Roman" w:eastAsia="Times New Roman" w:hAnsi="Times New Roman"/>
          <w:color w:val="111111"/>
          <w:lang w:val="en-US"/>
        </w:rPr>
        <w:t>The different c</w:t>
      </w:r>
      <w:r w:rsidR="00276E37">
        <w:rPr>
          <w:rFonts w:ascii="Times New Roman" w:eastAsia="Times New Roman" w:hAnsi="Times New Roman"/>
          <w:color w:val="111111"/>
          <w:lang w:val="en-US"/>
        </w:rPr>
        <w:t>lasses of the scheme are f</w:t>
      </w:r>
      <w:r w:rsidR="004E722C">
        <w:rPr>
          <w:rFonts w:ascii="Times New Roman" w:eastAsia="Times New Roman" w:hAnsi="Times New Roman"/>
          <w:color w:val="111111"/>
          <w:lang w:val="en-US"/>
        </w:rPr>
        <w:t xml:space="preserve">ully homomorphic encryption, </w:t>
      </w:r>
      <w:r w:rsidR="00276E37">
        <w:rPr>
          <w:rFonts w:ascii="Times New Roman" w:eastAsia="Times New Roman" w:hAnsi="Times New Roman"/>
          <w:color w:val="111111"/>
          <w:lang w:val="en-US"/>
        </w:rPr>
        <w:t>s</w:t>
      </w:r>
      <w:r w:rsidR="00501325">
        <w:rPr>
          <w:rFonts w:ascii="Times New Roman" w:eastAsia="Times New Roman" w:hAnsi="Times New Roman"/>
          <w:color w:val="111111"/>
          <w:lang w:val="en-US"/>
        </w:rPr>
        <w:t xml:space="preserve">omewhat homomorphic encryption and </w:t>
      </w:r>
      <w:r w:rsidR="00276E37">
        <w:rPr>
          <w:rFonts w:ascii="Times New Roman" w:eastAsia="Times New Roman" w:hAnsi="Times New Roman"/>
          <w:color w:val="111111"/>
          <w:lang w:val="en-US"/>
        </w:rPr>
        <w:t>b</w:t>
      </w:r>
      <w:r w:rsidR="004E722C">
        <w:rPr>
          <w:rFonts w:ascii="Times New Roman" w:eastAsia="Times New Roman" w:hAnsi="Times New Roman"/>
          <w:color w:val="111111"/>
          <w:lang w:val="en-US"/>
        </w:rPr>
        <w:t>oots</w:t>
      </w:r>
      <w:r w:rsidR="00501325">
        <w:rPr>
          <w:rFonts w:ascii="Times New Roman" w:eastAsia="Times New Roman" w:hAnsi="Times New Roman"/>
          <w:color w:val="111111"/>
          <w:lang w:val="en-US"/>
        </w:rPr>
        <w:t>trappable encryption</w:t>
      </w:r>
      <w:r w:rsidR="00276E37">
        <w:rPr>
          <w:rFonts w:ascii="Times New Roman" w:eastAsia="Times New Roman" w:hAnsi="Times New Roman"/>
          <w:color w:val="111111"/>
          <w:lang w:val="en-US"/>
        </w:rPr>
        <w:t>.</w:t>
      </w:r>
      <w:r w:rsidR="006B17AE" w:rsidRPr="004E722C">
        <w:rPr>
          <w:rFonts w:ascii="Times New Roman" w:eastAsia="Times New Roman" w:hAnsi="Times New Roman"/>
          <w:color w:val="111111"/>
          <w:lang w:val="en-US"/>
        </w:rPr>
        <w:t xml:space="preserve"> </w:t>
      </w:r>
    </w:p>
    <w:p w:rsidR="002868B9" w:rsidRPr="001B18AF" w:rsidRDefault="002868B9" w:rsidP="004E722C">
      <w:pPr>
        <w:spacing w:line="480" w:lineRule="auto"/>
        <w:ind w:firstLine="720"/>
        <w:jc w:val="both"/>
        <w:rPr>
          <w:rFonts w:ascii="Times New Roman" w:hAnsi="Times New Roman"/>
        </w:rPr>
      </w:pPr>
    </w:p>
    <w:p w:rsidR="002868B9" w:rsidRPr="001B18AF" w:rsidRDefault="002868B9" w:rsidP="00083C64">
      <w:pPr>
        <w:spacing w:line="480" w:lineRule="auto"/>
        <w:jc w:val="both"/>
        <w:rPr>
          <w:rFonts w:ascii="Times New Roman" w:hAnsi="Times New Roman"/>
          <w:b/>
          <w:bCs/>
        </w:rPr>
      </w:pPr>
      <w:r w:rsidRPr="001B18AF">
        <w:rPr>
          <w:rFonts w:ascii="Times New Roman" w:hAnsi="Times New Roman"/>
          <w:b/>
          <w:bCs/>
        </w:rPr>
        <w:t>2.2</w:t>
      </w:r>
      <w:r w:rsidRPr="001B18AF">
        <w:rPr>
          <w:rFonts w:ascii="Times New Roman" w:hAnsi="Times New Roman"/>
          <w:b/>
          <w:bCs/>
        </w:rPr>
        <w:tab/>
        <w:t>WIRELESS SENSOR NETWORKS [5]</w:t>
      </w:r>
    </w:p>
    <w:p w:rsidR="006B17AE" w:rsidRPr="000E1BED" w:rsidRDefault="00DC64A0" w:rsidP="00BC74EA">
      <w:pPr>
        <w:spacing w:line="480" w:lineRule="auto"/>
        <w:ind w:firstLine="706"/>
        <w:jc w:val="both"/>
        <w:rPr>
          <w:rFonts w:ascii="Times New Roman" w:hAnsi="Times New Roman"/>
          <w:lang w:val="en-US"/>
        </w:rPr>
      </w:pPr>
      <w:r w:rsidRPr="001B18AF">
        <w:rPr>
          <w:rFonts w:ascii="Times New Roman" w:hAnsi="Times New Roman"/>
          <w:bCs/>
        </w:rPr>
        <w:t>A typical sensor network consists of a large number of small, low-power, low-cost nodes that form a self-organized network using wireless peer-to-peer communication [2].</w:t>
      </w:r>
      <w:r>
        <w:rPr>
          <w:rFonts w:ascii="Times New Roman" w:hAnsi="Times New Roman"/>
          <w:bCs/>
        </w:rPr>
        <w:t xml:space="preserve"> </w:t>
      </w:r>
      <w:r>
        <w:rPr>
          <w:rFonts w:ascii="Times New Roman" w:hAnsi="Times New Roman"/>
          <w:bCs/>
          <w:lang w:val="en-US"/>
        </w:rPr>
        <w:t>In the above context, there are various limitatio</w:t>
      </w:r>
      <w:r w:rsidR="009053FC">
        <w:rPr>
          <w:rFonts w:ascii="Times New Roman" w:hAnsi="Times New Roman"/>
          <w:bCs/>
          <w:lang w:val="en-US"/>
        </w:rPr>
        <w:t>ns to wireless sensor networks :</w:t>
      </w:r>
      <w:r>
        <w:rPr>
          <w:rFonts w:ascii="Times New Roman" w:hAnsi="Times New Roman"/>
          <w:bCs/>
          <w:lang w:val="en-US"/>
        </w:rPr>
        <w:t xml:space="preserve"> limited e</w:t>
      </w:r>
      <w:r w:rsidR="006B17AE" w:rsidRPr="00283CF0">
        <w:rPr>
          <w:rFonts w:ascii="Times New Roman" w:hAnsi="Times New Roman"/>
          <w:bCs/>
          <w:lang w:val="en-US"/>
        </w:rPr>
        <w:t>nergy</w:t>
      </w:r>
      <w:r>
        <w:rPr>
          <w:rFonts w:ascii="Times New Roman" w:hAnsi="Times New Roman"/>
          <w:bCs/>
          <w:lang w:val="en-US"/>
        </w:rPr>
        <w:t>, m</w:t>
      </w:r>
      <w:r w:rsidR="006B17AE" w:rsidRPr="00283CF0">
        <w:rPr>
          <w:rFonts w:ascii="Times New Roman" w:hAnsi="Times New Roman"/>
          <w:bCs/>
          <w:lang w:val="en-US"/>
        </w:rPr>
        <w:t>emory</w:t>
      </w:r>
      <w:r>
        <w:rPr>
          <w:rFonts w:ascii="Times New Roman" w:hAnsi="Times New Roman"/>
          <w:bCs/>
          <w:lang w:val="en-US"/>
        </w:rPr>
        <w:t>, t</w:t>
      </w:r>
      <w:r w:rsidR="006B17AE" w:rsidRPr="00283CF0">
        <w:rPr>
          <w:rFonts w:ascii="Times New Roman" w:hAnsi="Times New Roman"/>
          <w:bCs/>
          <w:lang w:val="en-US"/>
        </w:rPr>
        <w:t xml:space="preserve">ransmission </w:t>
      </w:r>
      <w:r>
        <w:rPr>
          <w:rFonts w:ascii="Times New Roman" w:hAnsi="Times New Roman"/>
          <w:bCs/>
          <w:lang w:val="en-US"/>
        </w:rPr>
        <w:t>r</w:t>
      </w:r>
      <w:r w:rsidR="006B17AE" w:rsidRPr="00283CF0">
        <w:rPr>
          <w:rFonts w:ascii="Times New Roman" w:hAnsi="Times New Roman"/>
          <w:bCs/>
          <w:lang w:val="en-US"/>
        </w:rPr>
        <w:t>ange</w:t>
      </w:r>
      <w:r>
        <w:rPr>
          <w:rFonts w:ascii="Times New Roman" w:hAnsi="Times New Roman"/>
          <w:bCs/>
          <w:lang w:val="en-US"/>
        </w:rPr>
        <w:t>, f</w:t>
      </w:r>
      <w:r w:rsidR="006B17AE" w:rsidRPr="00283CF0">
        <w:rPr>
          <w:rFonts w:ascii="Times New Roman" w:hAnsi="Times New Roman"/>
          <w:bCs/>
          <w:lang w:val="en-US"/>
        </w:rPr>
        <w:t xml:space="preserve">ault </w:t>
      </w:r>
      <w:r>
        <w:rPr>
          <w:rFonts w:ascii="Times New Roman" w:hAnsi="Times New Roman"/>
          <w:bCs/>
          <w:lang w:val="en-US"/>
        </w:rPr>
        <w:t>t</w:t>
      </w:r>
      <w:r w:rsidR="006B17AE" w:rsidRPr="00283CF0">
        <w:rPr>
          <w:rFonts w:ascii="Times New Roman" w:hAnsi="Times New Roman"/>
          <w:bCs/>
          <w:lang w:val="en-US"/>
        </w:rPr>
        <w:t>olerance</w:t>
      </w:r>
      <w:r>
        <w:rPr>
          <w:rFonts w:ascii="Times New Roman" w:hAnsi="Times New Roman"/>
          <w:bCs/>
          <w:lang w:val="en-US"/>
        </w:rPr>
        <w:t>, s</w:t>
      </w:r>
      <w:r w:rsidR="006B17AE" w:rsidRPr="00283CF0">
        <w:rPr>
          <w:rFonts w:ascii="Times New Roman" w:hAnsi="Times New Roman"/>
          <w:bCs/>
          <w:lang w:val="en-US"/>
        </w:rPr>
        <w:t>elf-</w:t>
      </w:r>
      <w:r>
        <w:rPr>
          <w:rFonts w:ascii="Times New Roman" w:hAnsi="Times New Roman"/>
          <w:bCs/>
          <w:lang w:val="en-US"/>
        </w:rPr>
        <w:t>o</w:t>
      </w:r>
      <w:r w:rsidR="006B17AE" w:rsidRPr="00283CF0">
        <w:rPr>
          <w:rFonts w:ascii="Times New Roman" w:hAnsi="Times New Roman"/>
          <w:bCs/>
          <w:lang w:val="en-US"/>
        </w:rPr>
        <w:t>rganization</w:t>
      </w:r>
      <w:r>
        <w:rPr>
          <w:rFonts w:ascii="Times New Roman" w:hAnsi="Times New Roman"/>
          <w:bCs/>
          <w:lang w:val="en-US"/>
        </w:rPr>
        <w:t>, s</w:t>
      </w:r>
      <w:r w:rsidR="006B17AE" w:rsidRPr="00283CF0">
        <w:rPr>
          <w:rFonts w:ascii="Times New Roman" w:hAnsi="Times New Roman"/>
          <w:bCs/>
          <w:lang w:val="en-US"/>
        </w:rPr>
        <w:t>calability</w:t>
      </w:r>
      <w:r>
        <w:rPr>
          <w:rFonts w:ascii="Times New Roman" w:hAnsi="Times New Roman"/>
          <w:bCs/>
          <w:lang w:val="en-US"/>
        </w:rPr>
        <w:t xml:space="preserve">. </w:t>
      </w:r>
      <w:r w:rsidR="00283CF0" w:rsidRPr="00283CF0">
        <w:rPr>
          <w:rFonts w:ascii="Times New Roman" w:hAnsi="Times New Roman"/>
          <w:bCs/>
          <w:lang w:val="en-US"/>
        </w:rPr>
        <w:t>Hence, protocols designed for sensor networks should be highly scalable.</w:t>
      </w:r>
      <w:r>
        <w:rPr>
          <w:rFonts w:ascii="Times New Roman" w:hAnsi="Times New Roman"/>
          <w:bCs/>
          <w:lang w:val="en-US"/>
        </w:rPr>
        <w:t xml:space="preserve"> </w:t>
      </w:r>
      <w:r w:rsidR="00122053">
        <w:rPr>
          <w:rFonts w:ascii="Times New Roman" w:hAnsi="Times New Roman"/>
          <w:bCs/>
          <w:lang w:val="en-US"/>
        </w:rPr>
        <w:t>T</w:t>
      </w:r>
      <w:r w:rsidR="00817301">
        <w:rPr>
          <w:rFonts w:ascii="Times New Roman" w:hAnsi="Times New Roman"/>
          <w:lang w:val="en-US"/>
        </w:rPr>
        <w:t>he security r</w:t>
      </w:r>
      <w:r w:rsidR="000E1BED" w:rsidRPr="000E1BED">
        <w:rPr>
          <w:rFonts w:ascii="Times New Roman" w:hAnsi="Times New Roman"/>
          <w:lang w:val="en-US"/>
        </w:rPr>
        <w:t>equirements</w:t>
      </w:r>
      <w:r w:rsidR="00267ECF">
        <w:rPr>
          <w:rFonts w:ascii="Times New Roman" w:hAnsi="Times New Roman"/>
          <w:lang w:val="en-US"/>
        </w:rPr>
        <w:t xml:space="preserve"> include a</w:t>
      </w:r>
      <w:r w:rsidR="006B17AE" w:rsidRPr="000E1BED">
        <w:rPr>
          <w:rFonts w:ascii="Times New Roman" w:hAnsi="Times New Roman"/>
          <w:lang w:val="en-US"/>
        </w:rPr>
        <w:t>uthentication</w:t>
      </w:r>
      <w:r w:rsidR="00267ECF">
        <w:rPr>
          <w:rFonts w:ascii="Times New Roman" w:hAnsi="Times New Roman"/>
          <w:lang w:val="en-US"/>
        </w:rPr>
        <w:t>, a</w:t>
      </w:r>
      <w:r w:rsidR="006B17AE" w:rsidRPr="000E1BED">
        <w:rPr>
          <w:rFonts w:ascii="Times New Roman" w:hAnsi="Times New Roman"/>
          <w:lang w:val="en-US"/>
        </w:rPr>
        <w:t>ccess-control</w:t>
      </w:r>
      <w:r w:rsidR="00267ECF">
        <w:rPr>
          <w:rFonts w:ascii="Times New Roman" w:hAnsi="Times New Roman"/>
          <w:lang w:val="en-US"/>
        </w:rPr>
        <w:t>, p</w:t>
      </w:r>
      <w:r w:rsidR="006B17AE" w:rsidRPr="000E1BED">
        <w:rPr>
          <w:rFonts w:ascii="Times New Roman" w:hAnsi="Times New Roman"/>
          <w:lang w:val="en-US"/>
        </w:rPr>
        <w:t>rivacy</w:t>
      </w:r>
      <w:r w:rsidR="00267ECF">
        <w:rPr>
          <w:rFonts w:ascii="Times New Roman" w:hAnsi="Times New Roman"/>
          <w:lang w:val="en-US"/>
        </w:rPr>
        <w:t>, i</w:t>
      </w:r>
      <w:r w:rsidR="006B17AE" w:rsidRPr="000E1BED">
        <w:rPr>
          <w:rFonts w:ascii="Times New Roman" w:hAnsi="Times New Roman"/>
          <w:lang w:val="en-US"/>
        </w:rPr>
        <w:t>ntegrity</w:t>
      </w:r>
      <w:r w:rsidR="00267ECF">
        <w:rPr>
          <w:rFonts w:ascii="Times New Roman" w:hAnsi="Times New Roman"/>
          <w:lang w:val="en-US"/>
        </w:rPr>
        <w:t>, a</w:t>
      </w:r>
      <w:r w:rsidR="006B17AE" w:rsidRPr="000E1BED">
        <w:rPr>
          <w:rFonts w:ascii="Times New Roman" w:hAnsi="Times New Roman"/>
          <w:lang w:val="en-US"/>
        </w:rPr>
        <w:t>uthorization</w:t>
      </w:r>
      <w:r w:rsidR="00267ECF">
        <w:rPr>
          <w:rFonts w:ascii="Times New Roman" w:hAnsi="Times New Roman"/>
          <w:lang w:val="en-US"/>
        </w:rPr>
        <w:t>, a</w:t>
      </w:r>
      <w:r w:rsidR="006B17AE" w:rsidRPr="000E1BED">
        <w:rPr>
          <w:rFonts w:ascii="Times New Roman" w:hAnsi="Times New Roman"/>
          <w:lang w:val="en-US"/>
        </w:rPr>
        <w:t>nonymity</w:t>
      </w:r>
      <w:r w:rsidR="00267ECF">
        <w:rPr>
          <w:rFonts w:ascii="Times New Roman" w:hAnsi="Times New Roman"/>
          <w:lang w:val="en-US"/>
        </w:rPr>
        <w:t>, n</w:t>
      </w:r>
      <w:r w:rsidR="006B17AE" w:rsidRPr="000E1BED">
        <w:rPr>
          <w:rFonts w:ascii="Times New Roman" w:hAnsi="Times New Roman"/>
          <w:lang w:val="en-US"/>
        </w:rPr>
        <w:t>on-repudiation</w:t>
      </w:r>
      <w:r w:rsidR="00267ECF">
        <w:rPr>
          <w:rFonts w:ascii="Times New Roman" w:hAnsi="Times New Roman"/>
          <w:lang w:val="en-US"/>
        </w:rPr>
        <w:t>, r</w:t>
      </w:r>
      <w:r w:rsidR="006B17AE" w:rsidRPr="000E1BED">
        <w:rPr>
          <w:rFonts w:ascii="Times New Roman" w:hAnsi="Times New Roman"/>
          <w:lang w:val="en-US"/>
        </w:rPr>
        <w:t>esilience</w:t>
      </w:r>
      <w:r w:rsidR="00267ECF">
        <w:rPr>
          <w:rFonts w:ascii="Times New Roman" w:hAnsi="Times New Roman"/>
          <w:lang w:val="en-US"/>
        </w:rPr>
        <w:t>, f</w:t>
      </w:r>
      <w:r w:rsidR="006B17AE" w:rsidRPr="000E1BED">
        <w:rPr>
          <w:rFonts w:ascii="Times New Roman" w:hAnsi="Times New Roman"/>
          <w:lang w:val="en-US"/>
        </w:rPr>
        <w:t xml:space="preserve">orward and </w:t>
      </w:r>
      <w:r w:rsidR="00267ECF">
        <w:rPr>
          <w:rFonts w:ascii="Times New Roman" w:hAnsi="Times New Roman"/>
          <w:lang w:val="en-US"/>
        </w:rPr>
        <w:t>b</w:t>
      </w:r>
      <w:r w:rsidR="006B17AE" w:rsidRPr="000E1BED">
        <w:rPr>
          <w:rFonts w:ascii="Times New Roman" w:hAnsi="Times New Roman"/>
          <w:lang w:val="en-US"/>
        </w:rPr>
        <w:t>ackward secrecy</w:t>
      </w:r>
      <w:r w:rsidR="00267ECF">
        <w:rPr>
          <w:rFonts w:ascii="Times New Roman" w:hAnsi="Times New Roman"/>
          <w:lang w:val="en-US"/>
        </w:rPr>
        <w:t xml:space="preserve">, </w:t>
      </w:r>
      <w:r w:rsidR="00BE3EB7" w:rsidRPr="00255E60">
        <w:rPr>
          <w:rFonts w:ascii="Times New Roman" w:hAnsi="Times New Roman"/>
          <w:color w:val="000000"/>
          <w:lang w:val="en-US"/>
        </w:rPr>
        <w:t>and</w:t>
      </w:r>
      <w:r w:rsidR="00BE3EB7">
        <w:rPr>
          <w:rFonts w:ascii="Times New Roman" w:hAnsi="Times New Roman"/>
          <w:color w:val="FF6600"/>
          <w:lang w:val="en-US"/>
        </w:rPr>
        <w:t xml:space="preserve"> </w:t>
      </w:r>
      <w:r w:rsidR="00267ECF">
        <w:rPr>
          <w:rFonts w:ascii="Times New Roman" w:hAnsi="Times New Roman"/>
          <w:lang w:val="en-US"/>
        </w:rPr>
        <w:t>s</w:t>
      </w:r>
      <w:r w:rsidR="00122053">
        <w:rPr>
          <w:rFonts w:ascii="Times New Roman" w:hAnsi="Times New Roman"/>
          <w:lang w:val="en-US"/>
        </w:rPr>
        <w:t>urvivability. Hence homomorphic encryption</w:t>
      </w:r>
      <w:r w:rsidR="009053FC">
        <w:rPr>
          <w:rFonts w:ascii="Times New Roman" w:hAnsi="Times New Roman"/>
          <w:lang w:val="en-US"/>
        </w:rPr>
        <w:t xml:space="preserve"> finds considerable use here</w:t>
      </w:r>
      <w:r w:rsidR="00122053">
        <w:rPr>
          <w:rFonts w:ascii="Times New Roman" w:hAnsi="Times New Roman"/>
          <w:lang w:val="en-US"/>
        </w:rPr>
        <w:t xml:space="preserve"> by providing security </w:t>
      </w:r>
      <w:r w:rsidR="009053FC">
        <w:rPr>
          <w:rFonts w:ascii="Times New Roman" w:hAnsi="Times New Roman"/>
          <w:lang w:val="en-US"/>
        </w:rPr>
        <w:t xml:space="preserve">in constrainted </w:t>
      </w:r>
      <w:r w:rsidR="00122053">
        <w:rPr>
          <w:rFonts w:ascii="Times New Roman" w:hAnsi="Times New Roman"/>
          <w:lang w:val="en-US"/>
        </w:rPr>
        <w:t>resources.</w:t>
      </w:r>
    </w:p>
    <w:p w:rsidR="002868B9" w:rsidRDefault="002868B9" w:rsidP="00083C64">
      <w:pPr>
        <w:spacing w:line="480" w:lineRule="auto"/>
        <w:ind w:left="720"/>
        <w:jc w:val="both"/>
        <w:rPr>
          <w:rFonts w:ascii="Times New Roman" w:hAnsi="Times New Roman"/>
        </w:rPr>
      </w:pPr>
    </w:p>
    <w:p w:rsidR="0065523D" w:rsidRPr="001B18AF" w:rsidRDefault="0065523D" w:rsidP="00083C64">
      <w:pPr>
        <w:spacing w:line="480" w:lineRule="auto"/>
        <w:ind w:left="720"/>
        <w:jc w:val="both"/>
        <w:rPr>
          <w:rFonts w:ascii="Times New Roman" w:hAnsi="Times New Roman"/>
        </w:rPr>
      </w:pPr>
    </w:p>
    <w:p w:rsidR="002868B9" w:rsidRPr="001B18AF" w:rsidRDefault="002868B9" w:rsidP="00B50396">
      <w:pPr>
        <w:numPr>
          <w:ilvl w:val="1"/>
          <w:numId w:val="2"/>
        </w:numPr>
        <w:spacing w:line="480" w:lineRule="auto"/>
        <w:jc w:val="both"/>
        <w:rPr>
          <w:rFonts w:ascii="Times New Roman" w:eastAsia="Times New Roman" w:hAnsi="Times New Roman"/>
          <w:b/>
          <w:color w:val="111111"/>
        </w:rPr>
      </w:pPr>
      <w:r w:rsidRPr="001B18AF">
        <w:rPr>
          <w:rFonts w:ascii="Times New Roman" w:eastAsia="Times New Roman" w:hAnsi="Times New Roman"/>
          <w:b/>
          <w:color w:val="111111"/>
        </w:rPr>
        <w:lastRenderedPageBreak/>
        <w:t>ELLIPTIC CURVE CRYPTOGRAPHY</w:t>
      </w:r>
    </w:p>
    <w:p w:rsidR="002868B9" w:rsidRPr="001B18AF" w:rsidRDefault="002868B9" w:rsidP="00255E60">
      <w:pPr>
        <w:spacing w:line="480" w:lineRule="auto"/>
        <w:ind w:firstLine="720"/>
        <w:jc w:val="both"/>
        <w:rPr>
          <w:rFonts w:ascii="Times New Roman" w:eastAsia="Times New Roman" w:hAnsi="Times New Roman"/>
          <w:color w:val="111111"/>
        </w:rPr>
      </w:pPr>
      <w:r w:rsidRPr="001B18AF">
        <w:rPr>
          <w:rFonts w:ascii="Times New Roman" w:eastAsia="Times New Roman" w:hAnsi="Times New Roman"/>
          <w:color w:val="111111"/>
        </w:rPr>
        <w:t>Elliptic Curve Cryptography (ECC) is a public key cryptography. Some public key algorithm</w:t>
      </w:r>
      <w:r w:rsidR="00921476">
        <w:rPr>
          <w:rFonts w:ascii="Times New Roman" w:eastAsia="Times New Roman" w:hAnsi="Times New Roman"/>
          <w:color w:val="111111"/>
        </w:rPr>
        <w:t>s</w:t>
      </w:r>
      <w:r w:rsidRPr="001B18AF">
        <w:rPr>
          <w:rFonts w:ascii="Times New Roman" w:eastAsia="Times New Roman" w:hAnsi="Times New Roman"/>
          <w:color w:val="111111"/>
        </w:rPr>
        <w:t xml:space="preserve"> may require a set of predefined constants to be known by all the devices taking part in the communication. ‘Domain parameters’ in ECC is an example of such constants. The mathematical operations of ECC is defined over the elliptic curve </w:t>
      </w:r>
      <w:r w:rsidRPr="001B18AF">
        <w:rPr>
          <w:rFonts w:ascii="Times New Roman" w:eastAsia="Times New Roman" w:hAnsi="Times New Roman"/>
          <w:bCs/>
          <w:color w:val="111111"/>
        </w:rPr>
        <w:t>y</w:t>
      </w:r>
      <w:r w:rsidRPr="001B18AF">
        <w:rPr>
          <w:rFonts w:ascii="Times New Roman" w:eastAsia="Times New Roman" w:hAnsi="Times New Roman"/>
          <w:bCs/>
          <w:color w:val="111111"/>
          <w:vertAlign w:val="superscript"/>
        </w:rPr>
        <w:t>2</w:t>
      </w:r>
      <w:r w:rsidRPr="001B18AF">
        <w:rPr>
          <w:rFonts w:ascii="Times New Roman" w:eastAsia="Times New Roman" w:hAnsi="Times New Roman"/>
          <w:bCs/>
          <w:color w:val="111111"/>
        </w:rPr>
        <w:t xml:space="preserve"> = x</w:t>
      </w:r>
      <w:r w:rsidRPr="001B18AF">
        <w:rPr>
          <w:rFonts w:ascii="Times New Roman" w:eastAsia="Times New Roman" w:hAnsi="Times New Roman"/>
          <w:bCs/>
          <w:color w:val="111111"/>
          <w:vertAlign w:val="superscript"/>
        </w:rPr>
        <w:t>3</w:t>
      </w:r>
      <w:r w:rsidRPr="001B18AF">
        <w:rPr>
          <w:rFonts w:ascii="Times New Roman" w:eastAsia="Times New Roman" w:hAnsi="Times New Roman"/>
          <w:bCs/>
          <w:color w:val="111111"/>
        </w:rPr>
        <w:t xml:space="preserve"> + ax + b, </w:t>
      </w:r>
      <w:r w:rsidRPr="001B18AF">
        <w:rPr>
          <w:rFonts w:ascii="Times New Roman" w:eastAsia="Times New Roman" w:hAnsi="Times New Roman"/>
          <w:color w:val="111111"/>
        </w:rPr>
        <w:t xml:space="preserve">where </w:t>
      </w:r>
      <w:r w:rsidRPr="001B18AF">
        <w:rPr>
          <w:rFonts w:ascii="Times New Roman" w:eastAsia="Times New Roman" w:hAnsi="Times New Roman"/>
          <w:bCs/>
          <w:color w:val="111111"/>
        </w:rPr>
        <w:t>4a</w:t>
      </w:r>
      <w:r w:rsidRPr="001B18AF">
        <w:rPr>
          <w:rFonts w:ascii="Times New Roman" w:eastAsia="Times New Roman" w:hAnsi="Times New Roman"/>
          <w:bCs/>
          <w:color w:val="111111"/>
          <w:vertAlign w:val="superscript"/>
        </w:rPr>
        <w:t>3</w:t>
      </w:r>
      <w:r w:rsidRPr="001B18AF">
        <w:rPr>
          <w:rFonts w:ascii="Times New Roman" w:eastAsia="Times New Roman" w:hAnsi="Times New Roman"/>
          <w:bCs/>
          <w:color w:val="111111"/>
        </w:rPr>
        <w:t xml:space="preserve"> + 27b</w:t>
      </w:r>
      <w:r w:rsidRPr="001B18AF">
        <w:rPr>
          <w:rFonts w:ascii="Times New Roman" w:eastAsia="Times New Roman" w:hAnsi="Times New Roman"/>
          <w:bCs/>
          <w:color w:val="111111"/>
          <w:vertAlign w:val="superscript"/>
        </w:rPr>
        <w:t>2</w:t>
      </w:r>
      <w:r w:rsidRPr="001B18AF">
        <w:rPr>
          <w:rFonts w:ascii="Times New Roman" w:eastAsia="Times New Roman" w:hAnsi="Times New Roman"/>
          <w:bCs/>
          <w:color w:val="111111"/>
        </w:rPr>
        <w:t xml:space="preserve"> ≠ 0</w:t>
      </w:r>
      <w:r w:rsidRPr="001B18AF">
        <w:rPr>
          <w:rFonts w:ascii="Times New Roman" w:eastAsia="Times New Roman" w:hAnsi="Times New Roman"/>
          <w:color w:val="111111"/>
        </w:rPr>
        <w:t xml:space="preserve">. Each value of the ‘a’ and ‘b’ gives a different elliptic curve. The public key is a point in the curve and the private key is a random number. One main advantage of ECC is its small key size. A 160-bit key in ECC is considered to be as </w:t>
      </w:r>
      <w:r w:rsidR="00255E60">
        <w:rPr>
          <w:rFonts w:ascii="Times New Roman" w:eastAsia="Times New Roman" w:hAnsi="Times New Roman"/>
          <w:color w:val="111111"/>
        </w:rPr>
        <w:t>secured as 1024-bit key in RSA.</w:t>
      </w:r>
      <w:r w:rsidR="003968B3">
        <w:rPr>
          <w:rFonts w:ascii="Times New Roman" w:eastAsia="Times New Roman" w:hAnsi="Times New Roman"/>
          <w:color w:val="111111"/>
        </w:rPr>
        <w:t xml:space="preserve">Some </w:t>
      </w:r>
      <w:r w:rsidRPr="001B18AF">
        <w:rPr>
          <w:rFonts w:ascii="Times New Roman" w:eastAsia="Times New Roman" w:hAnsi="Times New Roman"/>
          <w:color w:val="111111"/>
        </w:rPr>
        <w:t>principles in th</w:t>
      </w:r>
      <w:r w:rsidR="00DB4A1E">
        <w:rPr>
          <w:rFonts w:ascii="Times New Roman" w:eastAsia="Times New Roman" w:hAnsi="Times New Roman"/>
          <w:color w:val="111111"/>
        </w:rPr>
        <w:t xml:space="preserve">e design and development of ECC are </w:t>
      </w:r>
      <w:r w:rsidR="00255E60">
        <w:rPr>
          <w:rFonts w:ascii="Times New Roman" w:eastAsia="Times New Roman" w:hAnsi="Times New Roman"/>
          <w:color w:val="111111"/>
        </w:rPr>
        <w:t>:</w:t>
      </w:r>
    </w:p>
    <w:p w:rsidR="002868B9" w:rsidRPr="001B18AF" w:rsidRDefault="002868B9" w:rsidP="00B50396">
      <w:pPr>
        <w:numPr>
          <w:ilvl w:val="0"/>
          <w:numId w:val="4"/>
        </w:numPr>
        <w:spacing w:line="480" w:lineRule="auto"/>
        <w:ind w:left="1080"/>
        <w:jc w:val="both"/>
        <w:rPr>
          <w:rFonts w:ascii="Times New Roman" w:eastAsia="Times New Roman" w:hAnsi="Times New Roman"/>
          <w:bCs/>
          <w:color w:val="111111"/>
        </w:rPr>
      </w:pPr>
      <w:r w:rsidRPr="001B18AF">
        <w:rPr>
          <w:rFonts w:ascii="Times New Roman" w:eastAsia="Times New Roman" w:hAnsi="Times New Roman"/>
          <w:bCs/>
          <w:color w:val="111111"/>
        </w:rPr>
        <w:t xml:space="preserve">Security: </w:t>
      </w:r>
      <w:r w:rsidRPr="001B18AF">
        <w:rPr>
          <w:rFonts w:ascii="Times New Roman" w:eastAsia="Times New Roman" w:hAnsi="Times New Roman"/>
          <w:color w:val="111111"/>
        </w:rPr>
        <w:t xml:space="preserve">ECC should provide PKC schemes that have proved to be secure. ECC only includes support for the well-studied ECC schemes such as ECDSA, ECDH, and ECIES, which are defined in the Standards for Efficient Cryptography [10] </w:t>
      </w:r>
    </w:p>
    <w:p w:rsidR="002868B9" w:rsidRPr="001B18AF" w:rsidRDefault="002868B9" w:rsidP="00B50396">
      <w:pPr>
        <w:numPr>
          <w:ilvl w:val="0"/>
          <w:numId w:val="4"/>
        </w:numPr>
        <w:spacing w:line="480" w:lineRule="auto"/>
        <w:ind w:left="1080"/>
        <w:jc w:val="both"/>
        <w:rPr>
          <w:rFonts w:ascii="Times New Roman" w:eastAsia="Times New Roman" w:hAnsi="Times New Roman"/>
          <w:bCs/>
          <w:color w:val="111111"/>
        </w:rPr>
      </w:pPr>
      <w:r w:rsidRPr="001B18AF">
        <w:rPr>
          <w:rFonts w:ascii="Times New Roman" w:eastAsia="Times New Roman" w:hAnsi="Times New Roman"/>
          <w:bCs/>
          <w:color w:val="111111"/>
        </w:rPr>
        <w:t xml:space="preserve">Portability: </w:t>
      </w:r>
      <w:r w:rsidRPr="001B18AF">
        <w:rPr>
          <w:rFonts w:ascii="Times New Roman" w:eastAsia="Times New Roman" w:hAnsi="Times New Roman"/>
          <w:color w:val="111111"/>
        </w:rPr>
        <w:t>ECC should run on as many platforms as possible.</w:t>
      </w:r>
    </w:p>
    <w:p w:rsidR="002868B9" w:rsidRPr="001B18AF" w:rsidRDefault="002868B9" w:rsidP="00B50396">
      <w:pPr>
        <w:numPr>
          <w:ilvl w:val="0"/>
          <w:numId w:val="4"/>
        </w:numPr>
        <w:spacing w:line="480" w:lineRule="auto"/>
        <w:ind w:left="1080"/>
        <w:jc w:val="both"/>
        <w:rPr>
          <w:rFonts w:ascii="Times New Roman" w:eastAsia="Times New Roman" w:hAnsi="Times New Roman"/>
          <w:bCs/>
          <w:color w:val="111111"/>
        </w:rPr>
      </w:pPr>
      <w:r w:rsidRPr="001B18AF">
        <w:rPr>
          <w:rFonts w:ascii="Times New Roman" w:eastAsia="Times New Roman" w:hAnsi="Times New Roman"/>
          <w:bCs/>
          <w:color w:val="111111"/>
        </w:rPr>
        <w:t xml:space="preserve">Resource Awareness and Configurability: </w:t>
      </w:r>
      <w:r w:rsidRPr="001B18AF">
        <w:rPr>
          <w:rFonts w:ascii="Times New Roman" w:eastAsia="Times New Roman" w:hAnsi="Times New Roman"/>
          <w:color w:val="111111"/>
        </w:rPr>
        <w:t xml:space="preserve">ECC is implemented carefully to avoid unnecessary resource usage. ECC uses a set of optimization switches, which can be turned on or off to achieve different combinations of performance and resource consumptions. </w:t>
      </w:r>
    </w:p>
    <w:p w:rsidR="00CB07BD" w:rsidRPr="00CB07BD" w:rsidRDefault="002868B9" w:rsidP="00B50396">
      <w:pPr>
        <w:numPr>
          <w:ilvl w:val="0"/>
          <w:numId w:val="4"/>
        </w:numPr>
        <w:spacing w:line="480" w:lineRule="auto"/>
        <w:ind w:left="1080"/>
        <w:jc w:val="both"/>
        <w:rPr>
          <w:rFonts w:ascii="Times New Roman" w:eastAsia="Times New Roman" w:hAnsi="Times New Roman"/>
          <w:bCs/>
          <w:color w:val="111111"/>
        </w:rPr>
      </w:pPr>
      <w:r w:rsidRPr="00AF029B">
        <w:rPr>
          <w:rFonts w:ascii="Times New Roman" w:eastAsia="Times New Roman" w:hAnsi="Times New Roman"/>
          <w:bCs/>
          <w:color w:val="111111"/>
        </w:rPr>
        <w:t xml:space="preserve">Efficiency: </w:t>
      </w:r>
      <w:r w:rsidRPr="00AF029B">
        <w:rPr>
          <w:rFonts w:ascii="Times New Roman" w:eastAsia="Times New Roman" w:hAnsi="Times New Roman"/>
          <w:color w:val="111111"/>
        </w:rPr>
        <w:t xml:space="preserve">ECC should be computationally efficient to reduce the battery consumption as well as the delay introduced by PKC operations. </w:t>
      </w:r>
    </w:p>
    <w:p w:rsidR="002868B9" w:rsidRPr="00921476" w:rsidRDefault="002868B9" w:rsidP="00B50396">
      <w:pPr>
        <w:numPr>
          <w:ilvl w:val="0"/>
          <w:numId w:val="4"/>
        </w:numPr>
        <w:spacing w:line="480" w:lineRule="auto"/>
        <w:ind w:left="1080"/>
        <w:jc w:val="both"/>
        <w:rPr>
          <w:rFonts w:ascii="Times New Roman" w:eastAsia="Times New Roman" w:hAnsi="Times New Roman"/>
          <w:bCs/>
          <w:color w:val="111111"/>
        </w:rPr>
      </w:pPr>
      <w:r w:rsidRPr="009053FC">
        <w:rPr>
          <w:rFonts w:ascii="Times New Roman" w:eastAsia="Times New Roman" w:hAnsi="Times New Roman"/>
          <w:bCs/>
          <w:color w:val="111111"/>
        </w:rPr>
        <w:t xml:space="preserve">Functionality: </w:t>
      </w:r>
      <w:r w:rsidRPr="009053FC">
        <w:rPr>
          <w:rFonts w:ascii="Times New Roman" w:eastAsia="Times New Roman" w:hAnsi="Times New Roman"/>
          <w:color w:val="111111"/>
        </w:rPr>
        <w:t xml:space="preserve">ECC should support the typical demands for PKC. </w:t>
      </w:r>
      <w:r w:rsidR="009053FC">
        <w:rPr>
          <w:rFonts w:ascii="Times New Roman" w:eastAsia="Times New Roman" w:hAnsi="Times New Roman"/>
          <w:color w:val="111111"/>
        </w:rPr>
        <w:t>Hence</w:t>
      </w:r>
      <w:r w:rsidRPr="009053FC">
        <w:rPr>
          <w:rFonts w:ascii="Times New Roman" w:eastAsia="Times New Roman" w:hAnsi="Times New Roman"/>
          <w:color w:val="111111"/>
        </w:rPr>
        <w:t xml:space="preserve"> the current version of ECC includes a digital signature scheme (ECDSA), a key exchange protocol (ECDH), and a public key encryption</w:t>
      </w:r>
      <w:r w:rsidRPr="009053FC">
        <w:rPr>
          <w:rFonts w:ascii="Times New Roman" w:eastAsia="Times New Roman" w:hAnsi="Times New Roman"/>
          <w:bCs/>
          <w:color w:val="111111"/>
        </w:rPr>
        <w:t xml:space="preserve"> </w:t>
      </w:r>
      <w:r w:rsidRPr="009053FC">
        <w:rPr>
          <w:rFonts w:ascii="Times New Roman" w:eastAsia="Times New Roman" w:hAnsi="Times New Roman"/>
          <w:color w:val="111111"/>
        </w:rPr>
        <w:t xml:space="preserve">scheme (ECIES). </w:t>
      </w:r>
    </w:p>
    <w:p w:rsidR="00921476" w:rsidRPr="009053FC" w:rsidRDefault="00921476" w:rsidP="00921476">
      <w:pPr>
        <w:spacing w:line="480" w:lineRule="auto"/>
        <w:ind w:left="1080"/>
        <w:jc w:val="both"/>
        <w:rPr>
          <w:rFonts w:ascii="Times New Roman" w:eastAsia="Times New Roman" w:hAnsi="Times New Roman"/>
          <w:bCs/>
          <w:color w:val="111111"/>
        </w:rPr>
      </w:pPr>
    </w:p>
    <w:p w:rsidR="002868B9" w:rsidRPr="001B18AF" w:rsidRDefault="002868B9" w:rsidP="00B50396">
      <w:pPr>
        <w:numPr>
          <w:ilvl w:val="2"/>
          <w:numId w:val="5"/>
        </w:numPr>
        <w:spacing w:line="480" w:lineRule="auto"/>
        <w:jc w:val="both"/>
        <w:rPr>
          <w:rFonts w:ascii="Times New Roman" w:eastAsia="Times New Roman" w:hAnsi="Times New Roman"/>
          <w:b/>
          <w:color w:val="111111"/>
        </w:rPr>
      </w:pPr>
      <w:r w:rsidRPr="001B18AF">
        <w:rPr>
          <w:rFonts w:ascii="Times New Roman" w:eastAsia="Times New Roman" w:hAnsi="Times New Roman"/>
          <w:b/>
          <w:color w:val="111111"/>
        </w:rPr>
        <w:lastRenderedPageBreak/>
        <w:t>Cryptographic Schemes</w:t>
      </w:r>
    </w:p>
    <w:p w:rsidR="002868B9" w:rsidRPr="001B18AF" w:rsidRDefault="002868B9" w:rsidP="00B50396">
      <w:pPr>
        <w:numPr>
          <w:ilvl w:val="0"/>
          <w:numId w:val="1"/>
        </w:numPr>
        <w:spacing w:line="480" w:lineRule="auto"/>
        <w:ind w:left="360"/>
        <w:jc w:val="both"/>
        <w:rPr>
          <w:rFonts w:ascii="Times New Roman" w:eastAsia="Times New Roman" w:hAnsi="Times New Roman"/>
          <w:bCs/>
          <w:color w:val="111111"/>
        </w:rPr>
      </w:pPr>
      <w:r w:rsidRPr="001B18AF">
        <w:rPr>
          <w:rFonts w:ascii="Times New Roman" w:eastAsia="Times New Roman" w:hAnsi="Times New Roman"/>
          <w:bCs/>
          <w:color w:val="111111"/>
        </w:rPr>
        <w:t>ECDSA - Elliptic Curve Digital Signature Algorithm [6]</w:t>
      </w:r>
    </w:p>
    <w:p w:rsidR="002868B9" w:rsidRPr="001B18AF" w:rsidRDefault="002868B9" w:rsidP="00122053">
      <w:pPr>
        <w:spacing w:line="480" w:lineRule="auto"/>
        <w:ind w:firstLine="720"/>
        <w:jc w:val="both"/>
        <w:rPr>
          <w:rFonts w:ascii="Times New Roman" w:eastAsia="Times New Roman" w:hAnsi="Times New Roman"/>
          <w:color w:val="111111"/>
        </w:rPr>
      </w:pPr>
      <w:r w:rsidRPr="001B18AF">
        <w:rPr>
          <w:rFonts w:ascii="Times New Roman" w:eastAsia="Times New Roman" w:hAnsi="Times New Roman"/>
          <w:color w:val="111111"/>
        </w:rPr>
        <w:t>ECDSA is a variant of the Digital Signature Algorithm (DSA) that operates on elliptic curve groups. For sending a signed message from A to B, both have to agree up on Elliptic Curve domain parameters.</w:t>
      </w:r>
      <w:r w:rsidR="006167D6">
        <w:rPr>
          <w:rFonts w:ascii="Times New Roman" w:eastAsia="Times New Roman" w:hAnsi="Times New Roman"/>
          <w:color w:val="111111"/>
        </w:rPr>
        <w:t xml:space="preserve"> </w:t>
      </w:r>
      <w:r w:rsidR="00276E37">
        <w:rPr>
          <w:rFonts w:ascii="Times New Roman" w:eastAsia="Times New Roman" w:hAnsi="Times New Roman"/>
          <w:color w:val="111111"/>
        </w:rPr>
        <w:t>The</w:t>
      </w:r>
      <w:r w:rsidRPr="001B18AF">
        <w:rPr>
          <w:rFonts w:ascii="Times New Roman" w:eastAsia="Times New Roman" w:hAnsi="Times New Roman"/>
          <w:color w:val="111111"/>
        </w:rPr>
        <w:t xml:space="preserve"> ECDSA process is </w:t>
      </w:r>
      <w:r w:rsidR="00122053">
        <w:rPr>
          <w:rFonts w:ascii="Times New Roman" w:eastAsia="Times New Roman" w:hAnsi="Times New Roman"/>
          <w:color w:val="111111"/>
        </w:rPr>
        <w:t xml:space="preserve">of two steps : </w:t>
      </w:r>
      <w:r w:rsidRPr="001B18AF">
        <w:rPr>
          <w:rFonts w:ascii="Times New Roman" w:eastAsia="Times New Roman" w:hAnsi="Times New Roman"/>
          <w:bCs/>
          <w:color w:val="111111"/>
        </w:rPr>
        <w:t>Signature Generation</w:t>
      </w:r>
      <w:r w:rsidR="00122053">
        <w:rPr>
          <w:rFonts w:ascii="Times New Roman" w:eastAsia="Times New Roman" w:hAnsi="Times New Roman"/>
          <w:bCs/>
          <w:color w:val="111111"/>
        </w:rPr>
        <w:t xml:space="preserve"> and </w:t>
      </w:r>
      <w:r w:rsidRPr="001B18AF">
        <w:rPr>
          <w:rFonts w:ascii="Times New Roman" w:eastAsia="Times New Roman" w:hAnsi="Times New Roman"/>
          <w:bCs/>
          <w:color w:val="111111"/>
        </w:rPr>
        <w:t>Signature Verification</w:t>
      </w:r>
      <w:r w:rsidR="00122053">
        <w:rPr>
          <w:rFonts w:ascii="Times New Roman" w:eastAsia="Times New Roman" w:hAnsi="Times New Roman"/>
          <w:bCs/>
          <w:color w:val="111111"/>
        </w:rPr>
        <w:t>.</w:t>
      </w:r>
    </w:p>
    <w:p w:rsidR="002868B9" w:rsidRPr="001B18AF" w:rsidRDefault="002868B9" w:rsidP="00B50396">
      <w:pPr>
        <w:numPr>
          <w:ilvl w:val="0"/>
          <w:numId w:val="1"/>
        </w:numPr>
        <w:spacing w:line="480" w:lineRule="auto"/>
        <w:ind w:left="360"/>
        <w:jc w:val="both"/>
        <w:rPr>
          <w:rFonts w:ascii="Times New Roman" w:eastAsia="Times New Roman" w:hAnsi="Times New Roman"/>
          <w:bCs/>
          <w:color w:val="111111"/>
        </w:rPr>
      </w:pPr>
      <w:r w:rsidRPr="001B18AF">
        <w:rPr>
          <w:rFonts w:ascii="Times New Roman" w:eastAsia="Times New Roman" w:hAnsi="Times New Roman"/>
          <w:bCs/>
          <w:color w:val="111111"/>
        </w:rPr>
        <w:t>ECIES – Elliptic Curve Integrated Encryption Scheme [16]</w:t>
      </w:r>
    </w:p>
    <w:p w:rsidR="002868B9" w:rsidRPr="001B18AF" w:rsidRDefault="0038448B" w:rsidP="00083C64">
      <w:pPr>
        <w:spacing w:line="480" w:lineRule="auto"/>
        <w:ind w:firstLine="720"/>
        <w:jc w:val="both"/>
        <w:rPr>
          <w:rFonts w:ascii="Times New Roman" w:eastAsia="Times New Roman" w:hAnsi="Times New Roman"/>
          <w:color w:val="111111"/>
        </w:rPr>
      </w:pPr>
      <w:r w:rsidRPr="001B18AF">
        <w:rPr>
          <w:rFonts w:ascii="Times New Roman" w:eastAsia="Times New Roman" w:hAnsi="Times New Roman"/>
          <w:color w:val="111111"/>
        </w:rPr>
        <w:t>Elliptic Curve Integrated Encryption Scheme (ECIES)</w:t>
      </w:r>
      <w:r>
        <w:rPr>
          <w:rFonts w:ascii="Times New Roman" w:eastAsia="Times New Roman" w:hAnsi="Times New Roman"/>
          <w:color w:val="111111"/>
        </w:rPr>
        <w:t xml:space="preserve"> ia an incarnation of the </w:t>
      </w:r>
      <w:r w:rsidR="002868B9" w:rsidRPr="001B18AF">
        <w:rPr>
          <w:rFonts w:ascii="Times New Roman" w:eastAsia="Times New Roman" w:hAnsi="Times New Roman"/>
          <w:bCs/>
          <w:color w:val="111111"/>
        </w:rPr>
        <w:t>Integrated Encryption Scheme (IES)</w:t>
      </w:r>
      <w:r>
        <w:rPr>
          <w:rFonts w:ascii="Times New Roman" w:eastAsia="Times New Roman" w:hAnsi="Times New Roman"/>
          <w:color w:val="111111"/>
        </w:rPr>
        <w:t xml:space="preserve">, </w:t>
      </w:r>
      <w:r w:rsidR="002868B9" w:rsidRPr="001B18AF">
        <w:rPr>
          <w:rFonts w:ascii="Times New Roman" w:eastAsia="Times New Roman" w:hAnsi="Times New Roman"/>
          <w:color w:val="111111"/>
        </w:rPr>
        <w:t>a public-key encryption scheme</w:t>
      </w:r>
      <w:r>
        <w:rPr>
          <w:rFonts w:ascii="Times New Roman" w:eastAsia="Times New Roman" w:hAnsi="Times New Roman"/>
          <w:color w:val="111111"/>
        </w:rPr>
        <w:t xml:space="preserve"> </w:t>
      </w:r>
      <w:r w:rsidR="002868B9" w:rsidRPr="001B18AF">
        <w:rPr>
          <w:rFonts w:ascii="Times New Roman" w:eastAsia="Times New Roman" w:hAnsi="Times New Roman"/>
          <w:color w:val="111111"/>
        </w:rPr>
        <w:t>which provides semantic</w:t>
      </w:r>
      <w:r w:rsidR="00921476">
        <w:rPr>
          <w:rFonts w:ascii="Times New Roman" w:eastAsia="Times New Roman" w:hAnsi="Times New Roman"/>
          <w:color w:val="111111"/>
        </w:rPr>
        <w:t xml:space="preserve"> security against </w:t>
      </w:r>
      <w:r w:rsidR="002868B9" w:rsidRPr="001B18AF">
        <w:rPr>
          <w:rFonts w:ascii="Times New Roman" w:eastAsia="Times New Roman" w:hAnsi="Times New Roman"/>
          <w:color w:val="111111"/>
        </w:rPr>
        <w:t xml:space="preserve">chosen-plaintext and chosen-ciphertext attacks. The scheme is based on Diffie–Hellman problem. To send an encrypted message to B using ECIES </w:t>
      </w:r>
      <w:r w:rsidR="00F939E7">
        <w:rPr>
          <w:rFonts w:ascii="Times New Roman" w:eastAsia="Times New Roman" w:hAnsi="Times New Roman"/>
          <w:color w:val="FF6600"/>
        </w:rPr>
        <w:t xml:space="preserve">, </w:t>
      </w:r>
      <w:r w:rsidR="002868B9" w:rsidRPr="001B18AF">
        <w:rPr>
          <w:rFonts w:ascii="Times New Roman" w:eastAsia="Times New Roman" w:hAnsi="Times New Roman"/>
          <w:color w:val="111111"/>
        </w:rPr>
        <w:t xml:space="preserve">A </w:t>
      </w:r>
      <w:r w:rsidR="00CF1584">
        <w:rPr>
          <w:rFonts w:ascii="Times New Roman" w:eastAsia="Times New Roman" w:hAnsi="Times New Roman"/>
          <w:color w:val="111111"/>
        </w:rPr>
        <w:t>needs the following information :</w:t>
      </w:r>
    </w:p>
    <w:p w:rsidR="002868B9" w:rsidRPr="001B18AF" w:rsidRDefault="002868B9" w:rsidP="00B50396">
      <w:pPr>
        <w:numPr>
          <w:ilvl w:val="0"/>
          <w:numId w:val="3"/>
        </w:numPr>
        <w:tabs>
          <w:tab w:val="num" w:pos="1440"/>
        </w:tabs>
        <w:spacing w:line="480" w:lineRule="auto"/>
        <w:ind w:left="1440"/>
        <w:jc w:val="both"/>
        <w:rPr>
          <w:rFonts w:ascii="Times New Roman" w:eastAsia="Times New Roman" w:hAnsi="Times New Roman"/>
          <w:color w:val="111111"/>
        </w:rPr>
      </w:pPr>
      <w:r w:rsidRPr="001B18AF">
        <w:rPr>
          <w:rFonts w:ascii="Times New Roman" w:eastAsia="Times New Roman" w:hAnsi="Times New Roman"/>
          <w:color w:val="111111"/>
        </w:rPr>
        <w:t>cryptographic suite to be used:</w:t>
      </w:r>
    </w:p>
    <w:p w:rsidR="002868B9" w:rsidRPr="001B18AF" w:rsidRDefault="00921476" w:rsidP="00B50396">
      <w:pPr>
        <w:numPr>
          <w:ilvl w:val="0"/>
          <w:numId w:val="3"/>
        </w:numPr>
        <w:tabs>
          <w:tab w:val="num" w:pos="1440"/>
        </w:tabs>
        <w:spacing w:line="480" w:lineRule="auto"/>
        <w:ind w:left="1440"/>
        <w:jc w:val="both"/>
        <w:rPr>
          <w:rFonts w:ascii="Times New Roman" w:eastAsia="Times New Roman" w:hAnsi="Times New Roman"/>
          <w:color w:val="111111"/>
        </w:rPr>
      </w:pPr>
      <w:r>
        <w:rPr>
          <w:rFonts w:ascii="Times New Roman" w:eastAsia="Times New Roman" w:hAnsi="Times New Roman"/>
          <w:color w:val="111111"/>
        </w:rPr>
        <w:t>EC domain parameters</w:t>
      </w:r>
      <w:r w:rsidR="002868B9" w:rsidRPr="001B18AF">
        <w:rPr>
          <w:rFonts w:ascii="Times New Roman" w:eastAsia="Times New Roman" w:hAnsi="Times New Roman"/>
          <w:color w:val="111111"/>
        </w:rPr>
        <w:t> (</w:t>
      </w:r>
      <w:r w:rsidR="002868B9" w:rsidRPr="001B18AF">
        <w:rPr>
          <w:rFonts w:ascii="Times New Roman" w:eastAsia="Times New Roman" w:hAnsi="Times New Roman"/>
          <w:iCs/>
          <w:color w:val="111111"/>
        </w:rPr>
        <w:t>p</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a</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b</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G</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n</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h</w:t>
      </w:r>
      <w:r w:rsidR="002868B9" w:rsidRPr="001B18AF">
        <w:rPr>
          <w:rFonts w:ascii="Times New Roman" w:eastAsia="Times New Roman" w:hAnsi="Times New Roman"/>
          <w:color w:val="111111"/>
        </w:rPr>
        <w:t>) for a curve over prime field or(</w:t>
      </w:r>
      <w:r w:rsidR="002868B9" w:rsidRPr="001B18AF">
        <w:rPr>
          <w:rFonts w:ascii="Times New Roman" w:eastAsia="Times New Roman" w:hAnsi="Times New Roman"/>
          <w:iCs/>
          <w:color w:val="111111"/>
        </w:rPr>
        <w:t>m</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f</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x</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a</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b</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G</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n</w:t>
      </w:r>
      <w:r w:rsidR="002868B9" w:rsidRPr="001B18AF">
        <w:rPr>
          <w:rFonts w:ascii="Times New Roman" w:eastAsia="Times New Roman" w:hAnsi="Times New Roman"/>
          <w:color w:val="111111"/>
        </w:rPr>
        <w:t>,</w:t>
      </w:r>
      <w:r w:rsidR="002868B9" w:rsidRPr="001B18AF">
        <w:rPr>
          <w:rFonts w:ascii="Times New Roman" w:eastAsia="Times New Roman" w:hAnsi="Times New Roman"/>
          <w:iCs/>
          <w:color w:val="111111"/>
        </w:rPr>
        <w:t>h</w:t>
      </w:r>
      <w:r w:rsidR="002868B9" w:rsidRPr="001B18AF">
        <w:rPr>
          <w:rFonts w:ascii="Times New Roman" w:eastAsia="Times New Roman" w:hAnsi="Times New Roman"/>
          <w:color w:val="111111"/>
        </w:rPr>
        <w:t>) for a curve over binary field;</w:t>
      </w:r>
    </w:p>
    <w:p w:rsidR="00122053" w:rsidRDefault="00921476" w:rsidP="00B50396">
      <w:pPr>
        <w:numPr>
          <w:ilvl w:val="0"/>
          <w:numId w:val="3"/>
        </w:numPr>
        <w:tabs>
          <w:tab w:val="num" w:pos="1440"/>
        </w:tabs>
        <w:spacing w:line="480" w:lineRule="auto"/>
        <w:ind w:left="1440"/>
        <w:jc w:val="both"/>
        <w:rPr>
          <w:rFonts w:ascii="Times New Roman" w:eastAsia="Times New Roman" w:hAnsi="Times New Roman"/>
          <w:color w:val="111111"/>
        </w:rPr>
      </w:pPr>
      <w:r>
        <w:rPr>
          <w:rFonts w:ascii="Times New Roman" w:eastAsia="Times New Roman" w:hAnsi="Times New Roman"/>
          <w:color w:val="111111"/>
        </w:rPr>
        <w:t>B's public key</w:t>
      </w:r>
      <w:r w:rsidR="002868B9" w:rsidRPr="001B18AF">
        <w:rPr>
          <w:rFonts w:ascii="Times New Roman" w:eastAsia="Times New Roman" w:hAnsi="Times New Roman"/>
          <w:color w:val="111111"/>
        </w:rPr>
        <w:t> </w:t>
      </w:r>
    </w:p>
    <w:p w:rsidR="002868B9" w:rsidRPr="001B18AF" w:rsidRDefault="002868B9" w:rsidP="00B50396">
      <w:pPr>
        <w:numPr>
          <w:ilvl w:val="0"/>
          <w:numId w:val="3"/>
        </w:numPr>
        <w:tabs>
          <w:tab w:val="num" w:pos="1440"/>
        </w:tabs>
        <w:spacing w:line="480" w:lineRule="auto"/>
        <w:ind w:left="1440"/>
        <w:jc w:val="both"/>
        <w:rPr>
          <w:rFonts w:ascii="Times New Roman" w:eastAsia="Times New Roman" w:hAnsi="Times New Roman"/>
          <w:color w:val="111111"/>
        </w:rPr>
      </w:pPr>
      <w:r w:rsidRPr="001B18AF">
        <w:rPr>
          <w:rFonts w:ascii="Times New Roman" w:eastAsia="Times New Roman" w:hAnsi="Times New Roman"/>
          <w:color w:val="111111"/>
        </w:rPr>
        <w:t>optional shared information: </w:t>
      </w:r>
      <w:r w:rsidRPr="001B18AF">
        <w:rPr>
          <w:rFonts w:ascii="Times New Roman" w:eastAsia="Times New Roman" w:hAnsi="Times New Roman"/>
          <w:iCs/>
          <w:color w:val="111111"/>
        </w:rPr>
        <w:t>S</w:t>
      </w:r>
      <w:r w:rsidRPr="001B18AF">
        <w:rPr>
          <w:rFonts w:ascii="Times New Roman" w:eastAsia="Times New Roman" w:hAnsi="Times New Roman"/>
          <w:color w:val="111111"/>
          <w:vertAlign w:val="subscript"/>
        </w:rPr>
        <w:t>1</w:t>
      </w:r>
      <w:r w:rsidRPr="001B18AF">
        <w:rPr>
          <w:rFonts w:ascii="Times New Roman" w:eastAsia="Times New Roman" w:hAnsi="Times New Roman"/>
          <w:color w:val="111111"/>
        </w:rPr>
        <w:t> and </w:t>
      </w:r>
      <w:r w:rsidRPr="001B18AF">
        <w:rPr>
          <w:rFonts w:ascii="Times New Roman" w:eastAsia="Times New Roman" w:hAnsi="Times New Roman"/>
          <w:iCs/>
          <w:color w:val="111111"/>
        </w:rPr>
        <w:t>S</w:t>
      </w:r>
      <w:r w:rsidRPr="001B18AF">
        <w:rPr>
          <w:rFonts w:ascii="Times New Roman" w:eastAsia="Times New Roman" w:hAnsi="Times New Roman"/>
          <w:color w:val="111111"/>
          <w:vertAlign w:val="subscript"/>
        </w:rPr>
        <w:t>2</w:t>
      </w:r>
      <w:r w:rsidRPr="001B18AF">
        <w:rPr>
          <w:rFonts w:ascii="Times New Roman" w:eastAsia="Times New Roman" w:hAnsi="Times New Roman"/>
          <w:color w:val="111111"/>
        </w:rPr>
        <w:t>.</w:t>
      </w:r>
    </w:p>
    <w:p w:rsidR="002868B9" w:rsidRPr="001B18AF" w:rsidRDefault="002868B9" w:rsidP="00083C64">
      <w:pPr>
        <w:tabs>
          <w:tab w:val="left" w:pos="1440"/>
        </w:tabs>
        <w:spacing w:line="480" w:lineRule="auto"/>
        <w:ind w:left="1440" w:hanging="360"/>
        <w:jc w:val="both"/>
        <w:rPr>
          <w:rFonts w:ascii="Times New Roman" w:eastAsia="Times New Roman" w:hAnsi="Times New Roman"/>
          <w:color w:val="111111"/>
        </w:rPr>
      </w:pPr>
    </w:p>
    <w:p w:rsidR="002868B9" w:rsidRPr="001B18AF" w:rsidRDefault="002868B9" w:rsidP="00B50396">
      <w:pPr>
        <w:numPr>
          <w:ilvl w:val="0"/>
          <w:numId w:val="1"/>
        </w:numPr>
        <w:spacing w:line="480" w:lineRule="auto"/>
        <w:ind w:left="360"/>
        <w:jc w:val="both"/>
        <w:rPr>
          <w:rFonts w:ascii="Times New Roman" w:eastAsia="Times New Roman" w:hAnsi="Times New Roman"/>
          <w:bCs/>
          <w:color w:val="111111"/>
        </w:rPr>
      </w:pPr>
      <w:r w:rsidRPr="001B18AF">
        <w:rPr>
          <w:rFonts w:ascii="Times New Roman" w:eastAsia="Times New Roman" w:hAnsi="Times New Roman"/>
          <w:bCs/>
          <w:color w:val="111111"/>
        </w:rPr>
        <w:t>ECDH – Elliptic Curve Diffie Hellman [6]</w:t>
      </w:r>
    </w:p>
    <w:p w:rsidR="002868B9" w:rsidRPr="001B18AF" w:rsidRDefault="002868B9" w:rsidP="00083C64">
      <w:pPr>
        <w:spacing w:line="480" w:lineRule="auto"/>
        <w:ind w:firstLine="720"/>
        <w:jc w:val="both"/>
        <w:rPr>
          <w:rFonts w:ascii="Times New Roman" w:eastAsia="Times New Roman" w:hAnsi="Times New Roman"/>
          <w:color w:val="111111"/>
        </w:rPr>
      </w:pPr>
      <w:r w:rsidRPr="001B18AF">
        <w:rPr>
          <w:rFonts w:ascii="Times New Roman" w:eastAsia="Times New Roman" w:hAnsi="Times New Roman"/>
          <w:color w:val="111111"/>
        </w:rPr>
        <w:t xml:space="preserve">ECDH is a key agreement protocol that allows two parties to establish a shared secret key that can be used for private key algorithms. Both parties exchange some public information to each other. Using this public data and their own private data these parties </w:t>
      </w:r>
      <w:r w:rsidR="00F939E7">
        <w:rPr>
          <w:rFonts w:ascii="Times New Roman" w:eastAsia="Times New Roman" w:hAnsi="Times New Roman"/>
          <w:color w:val="FF6600"/>
        </w:rPr>
        <w:t xml:space="preserve">calculate </w:t>
      </w:r>
      <w:r w:rsidRPr="001B18AF">
        <w:rPr>
          <w:rFonts w:ascii="Times New Roman" w:eastAsia="Times New Roman" w:hAnsi="Times New Roman"/>
          <w:color w:val="111111"/>
        </w:rPr>
        <w:t xml:space="preserve">calculates the shared secret. Any third party, who doesn’t have access to the private details of each device, will </w:t>
      </w:r>
      <w:r w:rsidRPr="001B18AF">
        <w:rPr>
          <w:rFonts w:ascii="Times New Roman" w:eastAsia="Times New Roman" w:hAnsi="Times New Roman"/>
          <w:color w:val="111111"/>
        </w:rPr>
        <w:lastRenderedPageBreak/>
        <w:t xml:space="preserve">not be able to calculate the shared secret from the available public information. </w:t>
      </w:r>
    </w:p>
    <w:p w:rsidR="00122053" w:rsidRDefault="00122053" w:rsidP="00083C64">
      <w:pPr>
        <w:spacing w:line="480" w:lineRule="auto"/>
        <w:jc w:val="both"/>
        <w:rPr>
          <w:rFonts w:ascii="Times New Roman" w:hAnsi="Times New Roman"/>
          <w:b/>
          <w:sz w:val="28"/>
          <w:szCs w:val="28"/>
        </w:rPr>
      </w:pPr>
      <w:bookmarkStart w:id="3" w:name="RELATED_WORK"/>
    </w:p>
    <w:p w:rsidR="00122053" w:rsidRDefault="00122053" w:rsidP="00083C64">
      <w:pPr>
        <w:spacing w:line="480" w:lineRule="auto"/>
        <w:jc w:val="both"/>
        <w:rPr>
          <w:rFonts w:ascii="Times New Roman" w:hAnsi="Times New Roman"/>
          <w:b/>
          <w:sz w:val="28"/>
          <w:szCs w:val="28"/>
        </w:rPr>
      </w:pPr>
    </w:p>
    <w:p w:rsidR="00122053" w:rsidRDefault="00122053" w:rsidP="00083C64">
      <w:pPr>
        <w:spacing w:line="480" w:lineRule="auto"/>
        <w:jc w:val="both"/>
        <w:rPr>
          <w:rFonts w:ascii="Times New Roman" w:hAnsi="Times New Roman"/>
          <w:b/>
          <w:sz w:val="28"/>
          <w:szCs w:val="28"/>
        </w:rPr>
      </w:pPr>
    </w:p>
    <w:p w:rsidR="00122053" w:rsidRDefault="00122053"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FE39CC" w:rsidRDefault="00FE39CC" w:rsidP="00083C64">
      <w:pPr>
        <w:spacing w:line="480" w:lineRule="auto"/>
        <w:jc w:val="both"/>
        <w:rPr>
          <w:rFonts w:ascii="Times New Roman" w:hAnsi="Times New Roman"/>
          <w:b/>
          <w:sz w:val="28"/>
          <w:szCs w:val="28"/>
        </w:rPr>
      </w:pPr>
    </w:p>
    <w:p w:rsidR="002868B9" w:rsidRPr="001B18AF" w:rsidRDefault="002868B9" w:rsidP="00083C64">
      <w:pPr>
        <w:spacing w:line="480" w:lineRule="auto"/>
        <w:jc w:val="both"/>
        <w:rPr>
          <w:rFonts w:ascii="Times New Roman" w:hAnsi="Times New Roman"/>
          <w:b/>
          <w:sz w:val="28"/>
          <w:szCs w:val="28"/>
        </w:rPr>
      </w:pPr>
      <w:r w:rsidRPr="001B18AF">
        <w:rPr>
          <w:rFonts w:ascii="Times New Roman" w:hAnsi="Times New Roman"/>
          <w:b/>
          <w:sz w:val="28"/>
          <w:szCs w:val="28"/>
        </w:rPr>
        <w:lastRenderedPageBreak/>
        <w:t>CHAPTER 3</w:t>
      </w:r>
    </w:p>
    <w:p w:rsidR="002868B9" w:rsidRPr="001B18AF" w:rsidRDefault="0035716B" w:rsidP="00083C64">
      <w:pPr>
        <w:spacing w:line="480" w:lineRule="auto"/>
        <w:jc w:val="both"/>
        <w:rPr>
          <w:rFonts w:ascii="Times New Roman" w:hAnsi="Times New Roman"/>
          <w:b/>
          <w:sz w:val="28"/>
          <w:szCs w:val="28"/>
        </w:rPr>
      </w:pPr>
      <w:bookmarkStart w:id="4" w:name="PSRW"/>
      <w:r w:rsidRPr="001B18AF">
        <w:rPr>
          <w:rFonts w:ascii="Times New Roman" w:hAnsi="Times New Roman"/>
          <w:b/>
          <w:sz w:val="28"/>
          <w:szCs w:val="28"/>
        </w:rPr>
        <w:t>PROBLEM STATEMENT</w:t>
      </w:r>
      <w:r>
        <w:rPr>
          <w:rFonts w:ascii="Times New Roman" w:hAnsi="Times New Roman"/>
          <w:b/>
          <w:sz w:val="28"/>
          <w:szCs w:val="28"/>
        </w:rPr>
        <w:t xml:space="preserve"> AND </w:t>
      </w:r>
      <w:r w:rsidR="002868B9" w:rsidRPr="001B18AF">
        <w:rPr>
          <w:rFonts w:ascii="Times New Roman" w:hAnsi="Times New Roman"/>
          <w:b/>
          <w:sz w:val="28"/>
          <w:szCs w:val="28"/>
        </w:rPr>
        <w:t>RELATED WORK</w:t>
      </w:r>
    </w:p>
    <w:bookmarkEnd w:id="3"/>
    <w:bookmarkEnd w:id="4"/>
    <w:p w:rsidR="00831357" w:rsidRPr="001B18AF" w:rsidRDefault="002D5161" w:rsidP="00831357">
      <w:pPr>
        <w:spacing w:line="480" w:lineRule="auto"/>
        <w:ind w:firstLine="706"/>
        <w:jc w:val="both"/>
        <w:rPr>
          <w:rFonts w:ascii="Times New Roman" w:hAnsi="Times New Roman"/>
        </w:rPr>
      </w:pPr>
      <w:r>
        <w:rPr>
          <w:rFonts w:ascii="Times New Roman" w:hAnsi="Times New Roman"/>
        </w:rPr>
        <w:t xml:space="preserve">The primary objective of this paper is to implement the </w:t>
      </w:r>
      <w:r w:rsidR="00831357" w:rsidRPr="001B18AF">
        <w:rPr>
          <w:rFonts w:ascii="Times New Roman" w:hAnsi="Times New Roman"/>
        </w:rPr>
        <w:t>three ECC (Elliptic Curve Cryptography) algorithms: ECIES (Integrated Encryption Scheme), ECDSA (Digital Signature Algorithm), ECDH (Diffie Hella</w:t>
      </w:r>
      <w:r w:rsidR="006E2916">
        <w:rPr>
          <w:rFonts w:ascii="Times New Roman" w:hAnsi="Times New Roman"/>
        </w:rPr>
        <w:t>mn)</w:t>
      </w:r>
      <w:r w:rsidR="00937A34">
        <w:rPr>
          <w:rFonts w:ascii="Times New Roman" w:hAnsi="Times New Roman"/>
        </w:rPr>
        <w:t>;</w:t>
      </w:r>
      <w:r w:rsidR="00831357" w:rsidRPr="001B18AF">
        <w:rPr>
          <w:rFonts w:ascii="Times New Roman" w:hAnsi="Times New Roman"/>
        </w:rPr>
        <w:t xml:space="preserve"> </w:t>
      </w:r>
      <w:r>
        <w:rPr>
          <w:rFonts w:ascii="Times New Roman" w:hAnsi="Times New Roman"/>
        </w:rPr>
        <w:t>profile</w:t>
      </w:r>
      <w:r w:rsidR="00831357" w:rsidRPr="001B18AF">
        <w:rPr>
          <w:rFonts w:ascii="Times New Roman" w:hAnsi="Times New Roman"/>
        </w:rPr>
        <w:t xml:space="preserve"> </w:t>
      </w:r>
      <w:r>
        <w:rPr>
          <w:rFonts w:ascii="Times New Roman" w:hAnsi="Times New Roman"/>
        </w:rPr>
        <w:t xml:space="preserve">them </w:t>
      </w:r>
      <w:r w:rsidR="00831357" w:rsidRPr="001B18AF">
        <w:rPr>
          <w:rFonts w:ascii="Times New Roman" w:hAnsi="Times New Roman"/>
        </w:rPr>
        <w:t>in order to find their execution time and resource consumptions</w:t>
      </w:r>
      <w:r>
        <w:rPr>
          <w:rFonts w:ascii="Times New Roman" w:hAnsi="Times New Roman"/>
        </w:rPr>
        <w:t xml:space="preserve">, and draw conclusions and analysis for their usage suitability. This requires </w:t>
      </w:r>
      <w:r w:rsidR="00831357" w:rsidRPr="001B18AF">
        <w:rPr>
          <w:rFonts w:ascii="Times New Roman" w:hAnsi="Times New Roman"/>
        </w:rPr>
        <w:t>investigat</w:t>
      </w:r>
      <w:r>
        <w:rPr>
          <w:rFonts w:ascii="Times New Roman" w:hAnsi="Times New Roman"/>
        </w:rPr>
        <w:t xml:space="preserve">ion of </w:t>
      </w:r>
      <w:r w:rsidR="00831357" w:rsidRPr="001B18AF">
        <w:rPr>
          <w:rFonts w:ascii="Times New Roman" w:hAnsi="Times New Roman"/>
        </w:rPr>
        <w:t xml:space="preserve">ECC libraries </w:t>
      </w:r>
      <w:r>
        <w:rPr>
          <w:rFonts w:ascii="Times New Roman" w:hAnsi="Times New Roman"/>
        </w:rPr>
        <w:t xml:space="preserve">to </w:t>
      </w:r>
      <w:r w:rsidR="00831357" w:rsidRPr="001B18AF">
        <w:rPr>
          <w:rFonts w:ascii="Times New Roman" w:hAnsi="Times New Roman"/>
        </w:rPr>
        <w:t>find a suitable one for i</w:t>
      </w:r>
      <w:r>
        <w:rPr>
          <w:rFonts w:ascii="Times New Roman" w:hAnsi="Times New Roman"/>
        </w:rPr>
        <w:t>mplementing the three algorithms on our chosen platform</w:t>
      </w:r>
      <w:r w:rsidR="00831357" w:rsidRPr="001B18AF">
        <w:rPr>
          <w:rFonts w:ascii="Times New Roman" w:hAnsi="Times New Roman"/>
        </w:rPr>
        <w:t>. After the implementation of the three algorithms</w:t>
      </w:r>
      <w:r>
        <w:rPr>
          <w:rFonts w:ascii="Times New Roman" w:hAnsi="Times New Roman"/>
        </w:rPr>
        <w:t xml:space="preserve">, </w:t>
      </w:r>
      <w:r w:rsidR="00831357" w:rsidRPr="001B18AF">
        <w:rPr>
          <w:rFonts w:ascii="Times New Roman" w:hAnsi="Times New Roman"/>
        </w:rPr>
        <w:t>we have to choose appropriate performance profiling tool</w:t>
      </w:r>
      <w:r w:rsidR="00381211">
        <w:rPr>
          <w:rFonts w:ascii="Times New Roman" w:hAnsi="Times New Roman"/>
        </w:rPr>
        <w:t>(s)</w:t>
      </w:r>
      <w:r w:rsidR="00831357" w:rsidRPr="001B18AF">
        <w:rPr>
          <w:rFonts w:ascii="Times New Roman" w:hAnsi="Times New Roman"/>
        </w:rPr>
        <w:t>. The results of profiling will help us to perform a comparative study of execution time and resource consumption of ECIES, ECDSA and ECDH.</w:t>
      </w:r>
    </w:p>
    <w:p w:rsidR="00E56C68" w:rsidRPr="001B18AF" w:rsidRDefault="0096223B" w:rsidP="00533822">
      <w:pPr>
        <w:spacing w:line="480" w:lineRule="auto"/>
        <w:ind w:firstLine="706"/>
        <w:jc w:val="both"/>
        <w:rPr>
          <w:rFonts w:ascii="Times New Roman" w:hAnsi="Times New Roman"/>
          <w:iCs/>
        </w:rPr>
      </w:pPr>
      <w:r>
        <w:rPr>
          <w:rFonts w:ascii="Times New Roman" w:hAnsi="Times New Roman"/>
          <w:iCs/>
        </w:rPr>
        <w:t xml:space="preserve">A few similar past attempts include </w:t>
      </w:r>
      <w:r w:rsidR="002868B9" w:rsidRPr="001B18AF">
        <w:rPr>
          <w:rFonts w:ascii="Times New Roman" w:hAnsi="Times New Roman"/>
          <w:iCs/>
        </w:rPr>
        <w:t>[1]</w:t>
      </w:r>
      <w:r>
        <w:rPr>
          <w:rFonts w:ascii="Times New Roman" w:hAnsi="Times New Roman"/>
          <w:iCs/>
        </w:rPr>
        <w:t xml:space="preserve">, which </w:t>
      </w:r>
      <w:r w:rsidR="002868B9" w:rsidRPr="001B18AF">
        <w:rPr>
          <w:rFonts w:ascii="Times New Roman" w:hAnsi="Times New Roman"/>
          <w:iCs/>
        </w:rPr>
        <w:t xml:space="preserve">presents the design, implementation, and evaluation of TinyECC, a </w:t>
      </w:r>
      <w:r w:rsidR="002868B9" w:rsidRPr="001B18AF">
        <w:rPr>
          <w:rFonts w:ascii="Times New Roman" w:hAnsi="Times New Roman"/>
        </w:rPr>
        <w:t xml:space="preserve">configurable </w:t>
      </w:r>
      <w:r w:rsidR="002868B9" w:rsidRPr="001B18AF">
        <w:rPr>
          <w:rFonts w:ascii="Times New Roman" w:hAnsi="Times New Roman"/>
          <w:iCs/>
        </w:rPr>
        <w:t xml:space="preserve">library for ECC operations in wireless sensor networks. </w:t>
      </w:r>
      <w:r w:rsidR="00E56C68" w:rsidRPr="001B18AF">
        <w:rPr>
          <w:rFonts w:ascii="Times New Roman" w:hAnsi="Times New Roman"/>
          <w:iCs/>
        </w:rPr>
        <w:t>In [1] TinyECC library requires the support of TinyOS and can only be used for simulation on motes</w:t>
      </w:r>
      <w:r w:rsidR="00293F1C">
        <w:rPr>
          <w:rFonts w:ascii="Times New Roman" w:hAnsi="Times New Roman"/>
          <w:iCs/>
        </w:rPr>
        <w:t xml:space="preserve"> for WSN based applications</w:t>
      </w:r>
      <w:r w:rsidR="00E56C68" w:rsidRPr="001B18AF">
        <w:rPr>
          <w:rFonts w:ascii="Times New Roman" w:hAnsi="Times New Roman"/>
          <w:iCs/>
        </w:rPr>
        <w:t xml:space="preserve">. On the other hand, we are using Cryptopp library which supports </w:t>
      </w:r>
      <w:r w:rsidR="00293F1C">
        <w:rPr>
          <w:rFonts w:ascii="Times New Roman" w:hAnsi="Times New Roman"/>
          <w:iCs/>
        </w:rPr>
        <w:t xml:space="preserve">generic </w:t>
      </w:r>
      <w:r w:rsidR="00E56C68" w:rsidRPr="001B18AF">
        <w:rPr>
          <w:rFonts w:ascii="Times New Roman" w:hAnsi="Times New Roman"/>
          <w:iCs/>
        </w:rPr>
        <w:t xml:space="preserve">real world applications. Also [1] draws conclusions based on mote simulation, whereas we would be deriving the conclusions from profiling results. </w:t>
      </w:r>
    </w:p>
    <w:p w:rsidR="000D356A" w:rsidRPr="001B18AF" w:rsidRDefault="00E56C68" w:rsidP="00533822">
      <w:pPr>
        <w:spacing w:line="480" w:lineRule="auto"/>
        <w:ind w:firstLine="706"/>
        <w:jc w:val="both"/>
        <w:rPr>
          <w:rFonts w:ascii="Times New Roman" w:hAnsi="Times New Roman"/>
          <w:iCs/>
        </w:rPr>
      </w:pPr>
      <w:r w:rsidRPr="001B18AF">
        <w:rPr>
          <w:rFonts w:ascii="Times New Roman" w:hAnsi="Times New Roman"/>
          <w:iCs/>
        </w:rPr>
        <w:t xml:space="preserve"> </w:t>
      </w:r>
      <w:r w:rsidR="002868B9" w:rsidRPr="001B18AF">
        <w:rPr>
          <w:rFonts w:ascii="Times New Roman" w:hAnsi="Times New Roman"/>
          <w:iCs/>
        </w:rPr>
        <w:t xml:space="preserve">[2] discusses the state of the art in terms of sensor network security and we examine the practicality of using efficient elliptic curve algorithms and identity based encryption to deploy a secure sensor network infrastructure. </w:t>
      </w:r>
      <w:r w:rsidR="000D356A" w:rsidRPr="001B18AF">
        <w:rPr>
          <w:rFonts w:ascii="Times New Roman" w:hAnsi="Times New Roman"/>
          <w:iCs/>
        </w:rPr>
        <w:t xml:space="preserve">In [2] the library used is MIRACL and the profiler tool is Enprofiler (ARM7DTMI processor based profiler), whereas we are using CryptoPP library and a linux based profiler. The algorithms profiled in [2] are different from the algorithms we are studying. Also, [2] profiles various operations of ECC. </w:t>
      </w:r>
    </w:p>
    <w:p w:rsidR="002868B9" w:rsidRPr="001B18AF" w:rsidRDefault="002868B9" w:rsidP="000D356A">
      <w:pPr>
        <w:spacing w:line="480" w:lineRule="auto"/>
        <w:jc w:val="both"/>
        <w:rPr>
          <w:rFonts w:ascii="Times New Roman" w:hAnsi="Times New Roman"/>
          <w:iCs/>
        </w:rPr>
      </w:pPr>
    </w:p>
    <w:p w:rsidR="002868B9" w:rsidRDefault="002868B9" w:rsidP="00533822">
      <w:pPr>
        <w:spacing w:line="480" w:lineRule="auto"/>
        <w:ind w:firstLine="706"/>
        <w:jc w:val="both"/>
        <w:rPr>
          <w:rFonts w:ascii="Times New Roman" w:hAnsi="Times New Roman"/>
          <w:iCs/>
        </w:rPr>
      </w:pPr>
      <w:r w:rsidRPr="001B18AF">
        <w:rPr>
          <w:rFonts w:ascii="Times New Roman" w:hAnsi="Times New Roman"/>
          <w:iCs/>
        </w:rPr>
        <w:lastRenderedPageBreak/>
        <w:t>[3] discusses the software implementations of ECC on processors with different word sizes. In [3], EEA algorithm has been profiled on processors of different word sizes whereas we would be profiling three ECC algorithms namely ECIES, ECDSA and ECDH.</w:t>
      </w:r>
    </w:p>
    <w:p w:rsidR="00F939E7" w:rsidRDefault="00F939E7" w:rsidP="00533822">
      <w:pPr>
        <w:spacing w:line="480" w:lineRule="auto"/>
        <w:ind w:firstLine="706"/>
        <w:jc w:val="both"/>
        <w:rPr>
          <w:rFonts w:ascii="Times New Roman" w:hAnsi="Times New Roman"/>
          <w:iCs/>
        </w:rPr>
      </w:pPr>
    </w:p>
    <w:p w:rsidR="008A0CD9" w:rsidRDefault="008A0CD9" w:rsidP="00083C64">
      <w:pPr>
        <w:spacing w:line="480" w:lineRule="auto"/>
        <w:jc w:val="both"/>
        <w:rPr>
          <w:rFonts w:ascii="Times New Roman" w:hAnsi="Times New Roman"/>
          <w:sz w:val="40"/>
          <w:szCs w:val="40"/>
        </w:rPr>
      </w:pPr>
      <w:bookmarkStart w:id="5" w:name="IMPLEMENTATION"/>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sz w:val="40"/>
          <w:szCs w:val="40"/>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8A0CD9" w:rsidRDefault="008A0CD9" w:rsidP="00083C64">
      <w:pPr>
        <w:spacing w:line="480" w:lineRule="auto"/>
        <w:jc w:val="both"/>
        <w:rPr>
          <w:rFonts w:ascii="Times New Roman" w:hAnsi="Times New Roman"/>
          <w:b/>
          <w:sz w:val="28"/>
          <w:szCs w:val="28"/>
        </w:rPr>
      </w:pPr>
    </w:p>
    <w:p w:rsidR="002868B9" w:rsidRPr="008A0CD9" w:rsidRDefault="00A85764" w:rsidP="00083C64">
      <w:pPr>
        <w:spacing w:line="480" w:lineRule="auto"/>
        <w:jc w:val="both"/>
        <w:rPr>
          <w:rFonts w:ascii="Times New Roman" w:hAnsi="Times New Roman"/>
          <w:sz w:val="40"/>
          <w:szCs w:val="40"/>
        </w:rPr>
      </w:pPr>
      <w:r>
        <w:rPr>
          <w:rFonts w:ascii="Times New Roman" w:hAnsi="Times New Roman"/>
          <w:b/>
          <w:sz w:val="28"/>
          <w:szCs w:val="28"/>
        </w:rPr>
        <w:t>CHAPTER 4</w:t>
      </w:r>
    </w:p>
    <w:p w:rsidR="002868B9" w:rsidRPr="001B18AF" w:rsidRDefault="002868B9" w:rsidP="00083C64">
      <w:pPr>
        <w:spacing w:line="480" w:lineRule="auto"/>
        <w:jc w:val="both"/>
        <w:rPr>
          <w:rFonts w:ascii="Times New Roman" w:hAnsi="Times New Roman"/>
          <w:b/>
          <w:sz w:val="28"/>
          <w:szCs w:val="28"/>
        </w:rPr>
      </w:pPr>
      <w:r w:rsidRPr="001B18AF">
        <w:rPr>
          <w:rFonts w:ascii="Times New Roman" w:hAnsi="Times New Roman"/>
          <w:b/>
          <w:sz w:val="28"/>
          <w:szCs w:val="28"/>
        </w:rPr>
        <w:t>IMPLEMENTATION</w:t>
      </w:r>
    </w:p>
    <w:bookmarkEnd w:id="5"/>
    <w:p w:rsidR="002868B9" w:rsidRPr="001B18AF" w:rsidRDefault="002868B9" w:rsidP="00083C64">
      <w:pPr>
        <w:spacing w:line="480" w:lineRule="auto"/>
        <w:jc w:val="both"/>
        <w:rPr>
          <w:rFonts w:ascii="Times New Roman" w:hAnsi="Times New Roman"/>
        </w:rPr>
      </w:pPr>
    </w:p>
    <w:p w:rsidR="002868B9" w:rsidRDefault="002868B9" w:rsidP="00001ED7">
      <w:pPr>
        <w:numPr>
          <w:ilvl w:val="1"/>
          <w:numId w:val="18"/>
        </w:numPr>
        <w:spacing w:line="480" w:lineRule="auto"/>
        <w:jc w:val="both"/>
        <w:rPr>
          <w:rFonts w:ascii="Times New Roman" w:hAnsi="Times New Roman"/>
          <w:b/>
        </w:rPr>
      </w:pPr>
      <w:r w:rsidRPr="001B18AF">
        <w:rPr>
          <w:rFonts w:ascii="Times New Roman" w:hAnsi="Times New Roman"/>
          <w:b/>
        </w:rPr>
        <w:t>METHODOLOGY OF EVALUATION</w:t>
      </w:r>
    </w:p>
    <w:p w:rsidR="00F90D3B" w:rsidRPr="00E0556D" w:rsidRDefault="00F90D3B" w:rsidP="00F90D3B">
      <w:pPr>
        <w:spacing w:line="480" w:lineRule="auto"/>
        <w:ind w:left="720"/>
        <w:jc w:val="both"/>
        <w:rPr>
          <w:rFonts w:ascii="Times New Roman" w:hAnsi="Times New Roman"/>
        </w:rPr>
      </w:pPr>
      <w:r w:rsidRPr="00E0556D">
        <w:rPr>
          <w:rFonts w:ascii="Times New Roman" w:hAnsi="Times New Roman"/>
        </w:rPr>
        <w:t xml:space="preserve">The basic </w:t>
      </w:r>
      <w:r w:rsidR="000F195C">
        <w:rPr>
          <w:rFonts w:ascii="Times New Roman" w:hAnsi="Times New Roman"/>
        </w:rPr>
        <w:t xml:space="preserve">flow for the </w:t>
      </w:r>
      <w:r w:rsidRPr="00E0556D">
        <w:rPr>
          <w:rFonts w:ascii="Times New Roman" w:hAnsi="Times New Roman"/>
        </w:rPr>
        <w:t>m</w:t>
      </w:r>
      <w:r w:rsidR="000F195C">
        <w:rPr>
          <w:rFonts w:ascii="Times New Roman" w:hAnsi="Times New Roman"/>
        </w:rPr>
        <w:t xml:space="preserve">ethodology of evaluation is given in fig. </w:t>
      </w:r>
      <w:r w:rsidR="00124E11">
        <w:rPr>
          <w:rFonts w:ascii="Times New Roman" w:hAnsi="Times New Roman"/>
        </w:rPr>
        <w:t>4</w:t>
      </w:r>
      <w:r w:rsidR="000F195C">
        <w:rPr>
          <w:rFonts w:ascii="Times New Roman" w:hAnsi="Times New Roman"/>
        </w:rPr>
        <w:t>.1</w:t>
      </w:r>
    </w:p>
    <w:p w:rsidR="002868B9" w:rsidRDefault="00CF1591" w:rsidP="00E0556D">
      <w:pPr>
        <w:spacing w:line="480" w:lineRule="auto"/>
        <w:ind w:left="720"/>
        <w:jc w:val="both"/>
        <w:rPr>
          <w:rFonts w:ascii="Times New Roman" w:hAnsi="Times New Roman"/>
          <w:b/>
          <w:sz w:val="20"/>
          <w:szCs w:val="20"/>
        </w:rPr>
      </w:pPr>
      <w:r>
        <w:rPr>
          <w:rFonts w:ascii="Times New Roman" w:hAnsi="Times New Roman"/>
          <w:b/>
          <w:noProof/>
          <w:sz w:val="20"/>
          <w:szCs w:val="20"/>
          <w:lang w:eastAsia="en-IN"/>
        </w:rPr>
        <w:drawing>
          <wp:inline distT="0" distB="0" distL="0" distR="0">
            <wp:extent cx="5438775" cy="5029200"/>
            <wp:effectExtent l="19050" t="0" r="9525" b="0"/>
            <wp:docPr id="7" name="Picture 3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0"/>
                    <pic:cNvPicPr>
                      <a:picLocks noChangeAspect="1" noChangeArrowheads="1"/>
                    </pic:cNvPicPr>
                  </pic:nvPicPr>
                  <pic:blipFill>
                    <a:blip r:embed="rId7" cstate="print"/>
                    <a:srcRect/>
                    <a:stretch>
                      <a:fillRect/>
                    </a:stretch>
                  </pic:blipFill>
                  <pic:spPr bwMode="auto">
                    <a:xfrm>
                      <a:off x="0" y="0"/>
                      <a:ext cx="5438775" cy="5029200"/>
                    </a:xfrm>
                    <a:prstGeom prst="rect">
                      <a:avLst/>
                    </a:prstGeom>
                    <a:noFill/>
                    <a:ln w="9525">
                      <a:noFill/>
                      <a:miter lim="800000"/>
                      <a:headEnd/>
                      <a:tailEnd/>
                    </a:ln>
                  </pic:spPr>
                </pic:pic>
              </a:graphicData>
            </a:graphic>
          </wp:inline>
        </w:drawing>
      </w:r>
      <w:r w:rsidR="002868B9" w:rsidRPr="001B18AF">
        <w:rPr>
          <w:rFonts w:ascii="Times New Roman" w:hAnsi="Times New Roman"/>
          <w:b/>
          <w:sz w:val="20"/>
          <w:szCs w:val="20"/>
        </w:rPr>
        <w:t xml:space="preserve"> </w:t>
      </w:r>
    </w:p>
    <w:p w:rsidR="002868B9" w:rsidRPr="001B18AF" w:rsidRDefault="002868B9" w:rsidP="00083C64">
      <w:pPr>
        <w:spacing w:line="480" w:lineRule="auto"/>
        <w:jc w:val="center"/>
        <w:rPr>
          <w:rFonts w:ascii="Times New Roman" w:hAnsi="Times New Roman"/>
          <w:b/>
          <w:sz w:val="20"/>
          <w:szCs w:val="20"/>
        </w:rPr>
      </w:pPr>
      <w:r w:rsidRPr="001B18AF">
        <w:rPr>
          <w:rFonts w:ascii="Times New Roman" w:hAnsi="Times New Roman"/>
          <w:b/>
          <w:sz w:val="20"/>
          <w:szCs w:val="20"/>
        </w:rPr>
        <w:t xml:space="preserve">Figure </w:t>
      </w:r>
      <w:r w:rsidR="00E359B4">
        <w:rPr>
          <w:rFonts w:ascii="Times New Roman" w:hAnsi="Times New Roman"/>
          <w:b/>
          <w:sz w:val="20"/>
          <w:szCs w:val="20"/>
        </w:rPr>
        <w:t>4</w:t>
      </w:r>
      <w:r w:rsidRPr="001B18AF">
        <w:rPr>
          <w:rFonts w:ascii="Times New Roman" w:hAnsi="Times New Roman"/>
          <w:b/>
          <w:sz w:val="20"/>
          <w:szCs w:val="20"/>
        </w:rPr>
        <w:t>.1: Block Diagram for Methodology of Evaluation</w:t>
      </w:r>
    </w:p>
    <w:p w:rsidR="002868B9" w:rsidRPr="001B18AF" w:rsidRDefault="002868B9" w:rsidP="00083C64">
      <w:pPr>
        <w:spacing w:line="480" w:lineRule="auto"/>
        <w:jc w:val="center"/>
        <w:rPr>
          <w:rFonts w:ascii="Times New Roman" w:hAnsi="Times New Roman"/>
          <w:b/>
          <w:sz w:val="20"/>
          <w:szCs w:val="20"/>
        </w:rPr>
      </w:pPr>
    </w:p>
    <w:p w:rsidR="002868B9" w:rsidRPr="001B18AF" w:rsidRDefault="002868B9" w:rsidP="00083C64">
      <w:pPr>
        <w:spacing w:line="480" w:lineRule="auto"/>
        <w:jc w:val="center"/>
        <w:rPr>
          <w:rFonts w:ascii="Times New Roman" w:hAnsi="Times New Roman"/>
          <w:b/>
          <w:sz w:val="20"/>
          <w:szCs w:val="20"/>
        </w:rPr>
      </w:pPr>
    </w:p>
    <w:p w:rsidR="00E359B4" w:rsidRPr="00E359B4" w:rsidRDefault="00E359B4" w:rsidP="00E359B4">
      <w:pPr>
        <w:pStyle w:val="ListParagraph"/>
        <w:numPr>
          <w:ilvl w:val="0"/>
          <w:numId w:val="14"/>
        </w:numPr>
        <w:spacing w:line="480" w:lineRule="auto"/>
        <w:jc w:val="both"/>
        <w:rPr>
          <w:rFonts w:ascii="Times New Roman" w:hAnsi="Times New Roman"/>
          <w:b/>
          <w:vanish/>
        </w:rPr>
      </w:pPr>
    </w:p>
    <w:p w:rsidR="00E359B4" w:rsidRPr="00E359B4" w:rsidRDefault="00E359B4" w:rsidP="00E359B4">
      <w:pPr>
        <w:pStyle w:val="ListParagraph"/>
        <w:numPr>
          <w:ilvl w:val="1"/>
          <w:numId w:val="14"/>
        </w:numPr>
        <w:spacing w:line="480" w:lineRule="auto"/>
        <w:jc w:val="both"/>
        <w:rPr>
          <w:rFonts w:ascii="Times New Roman" w:hAnsi="Times New Roman"/>
          <w:b/>
          <w:vanish/>
        </w:rPr>
      </w:pPr>
    </w:p>
    <w:p w:rsidR="002868B9" w:rsidRPr="001B18AF" w:rsidRDefault="002868B9" w:rsidP="00E359B4">
      <w:pPr>
        <w:numPr>
          <w:ilvl w:val="1"/>
          <w:numId w:val="18"/>
        </w:numPr>
        <w:spacing w:line="480" w:lineRule="auto"/>
        <w:jc w:val="both"/>
        <w:rPr>
          <w:rFonts w:ascii="Times New Roman" w:hAnsi="Times New Roman"/>
          <w:b/>
        </w:rPr>
      </w:pPr>
      <w:r w:rsidRPr="001B18AF">
        <w:rPr>
          <w:rFonts w:ascii="Times New Roman" w:hAnsi="Times New Roman"/>
          <w:b/>
        </w:rPr>
        <w:t>TOOLS INVESTIGATED</w:t>
      </w:r>
    </w:p>
    <w:p w:rsidR="002868B9" w:rsidRDefault="00960205" w:rsidP="00960205">
      <w:pPr>
        <w:spacing w:line="480" w:lineRule="auto"/>
        <w:jc w:val="both"/>
        <w:rPr>
          <w:rFonts w:ascii="Times New Roman" w:hAnsi="Times New Roman"/>
          <w:b/>
          <w:lang/>
        </w:rPr>
      </w:pPr>
      <w:r>
        <w:rPr>
          <w:rFonts w:ascii="Times New Roman" w:hAnsi="Times New Roman"/>
          <w:b/>
          <w:lang/>
        </w:rPr>
        <w:t>L</w:t>
      </w:r>
      <w:r w:rsidR="002868B9" w:rsidRPr="001B18AF">
        <w:rPr>
          <w:rFonts w:ascii="Times New Roman" w:hAnsi="Times New Roman"/>
          <w:b/>
          <w:lang/>
        </w:rPr>
        <w:t>ibraries Tested</w:t>
      </w:r>
    </w:p>
    <w:p w:rsidR="002868B9" w:rsidRPr="001B18AF" w:rsidRDefault="002868B9" w:rsidP="00B50396">
      <w:pPr>
        <w:numPr>
          <w:ilvl w:val="1"/>
          <w:numId w:val="6"/>
        </w:numPr>
        <w:spacing w:line="480" w:lineRule="auto"/>
        <w:ind w:left="360"/>
        <w:jc w:val="both"/>
        <w:rPr>
          <w:rFonts w:ascii="Times New Roman" w:hAnsi="Times New Roman"/>
          <w:lang/>
        </w:rPr>
      </w:pPr>
      <w:r w:rsidRPr="001B18AF">
        <w:rPr>
          <w:rFonts w:ascii="Times New Roman" w:hAnsi="Times New Roman"/>
          <w:lang/>
        </w:rPr>
        <w:t>TinyECC [8]</w:t>
      </w:r>
    </w:p>
    <w:p w:rsidR="002868B9" w:rsidRPr="001B18AF" w:rsidRDefault="002868B9" w:rsidP="00083C64">
      <w:pPr>
        <w:spacing w:line="480" w:lineRule="auto"/>
        <w:ind w:firstLine="706"/>
        <w:jc w:val="both"/>
        <w:rPr>
          <w:rFonts w:ascii="Times New Roman" w:eastAsia="Times New Roman" w:hAnsi="Times New Roman" w:cs="Courier New"/>
          <w:lang w:eastAsia="en-IN" w:bidi="hi-IN"/>
        </w:rPr>
      </w:pPr>
      <w:r w:rsidRPr="001B18AF">
        <w:rPr>
          <w:rFonts w:ascii="Times New Roman" w:eastAsia="Times New Roman" w:hAnsi="Times New Roman" w:cs="Courier New"/>
          <w:lang w:eastAsia="en-IN" w:bidi="hi-IN"/>
        </w:rPr>
        <w:t>TinyECC is a software package providing ECC-based PKC operations that can be flexibly configured and integrated into sensor network applications. It provides a digital signature scheme (ECDSA), a key exchange protocol (ECDH), and a public key encryption scheme (ECIES). It provides a number of optimization switches, which can turn specific optimizations on or off based on developer's needs.</w:t>
      </w:r>
    </w:p>
    <w:p w:rsidR="00312AF8" w:rsidRDefault="002868B9" w:rsidP="00312AF8">
      <w:pPr>
        <w:spacing w:line="480" w:lineRule="auto"/>
        <w:jc w:val="both"/>
        <w:rPr>
          <w:rFonts w:ascii="Times New Roman" w:eastAsia="Times New Roman" w:hAnsi="Times New Roman" w:cs="Courier New"/>
          <w:lang w:eastAsia="en-IN" w:bidi="hi-IN"/>
        </w:rPr>
      </w:pPr>
      <w:r w:rsidRPr="001B18AF">
        <w:rPr>
          <w:rFonts w:ascii="Times New Roman" w:eastAsia="Times New Roman" w:hAnsi="Times New Roman" w:cs="Courier New"/>
          <w:lang w:eastAsia="en-IN" w:bidi="hi-IN"/>
        </w:rPr>
        <w:tab/>
        <w:t>Problems faced:</w:t>
      </w:r>
      <w:r w:rsidR="00F939E7">
        <w:rPr>
          <w:rFonts w:ascii="Times New Roman" w:eastAsia="Times New Roman" w:hAnsi="Times New Roman" w:cs="Courier New"/>
          <w:lang w:eastAsia="en-IN" w:bidi="hi-IN"/>
        </w:rPr>
        <w:t xml:space="preserve"> </w:t>
      </w:r>
    </w:p>
    <w:p w:rsidR="002868B9" w:rsidRPr="001B18AF" w:rsidRDefault="002868B9" w:rsidP="00312AF8">
      <w:pPr>
        <w:numPr>
          <w:ilvl w:val="0"/>
          <w:numId w:val="19"/>
        </w:numPr>
        <w:spacing w:line="480" w:lineRule="auto"/>
        <w:jc w:val="both"/>
        <w:rPr>
          <w:rFonts w:ascii="Times New Roman" w:hAnsi="Times New Roman"/>
        </w:rPr>
      </w:pPr>
      <w:r w:rsidRPr="001B18AF">
        <w:rPr>
          <w:rFonts w:ascii="Times New Roman" w:eastAsia="Times New Roman" w:hAnsi="Times New Roman" w:cs="Courier New"/>
          <w:lang w:eastAsia="en-IN" w:bidi="hi-IN"/>
        </w:rPr>
        <w:t>TinyOS 1.1 s</w:t>
      </w:r>
      <w:r w:rsidR="00312AF8">
        <w:rPr>
          <w:rFonts w:ascii="Times New Roman" w:eastAsia="Times New Roman" w:hAnsi="Times New Roman" w:cs="Courier New"/>
          <w:lang w:eastAsia="en-IN" w:bidi="hi-IN"/>
        </w:rPr>
        <w:t xml:space="preserve">upports the platforms </w:t>
      </w:r>
      <w:r w:rsidRPr="001B18AF">
        <w:rPr>
          <w:rFonts w:ascii="Times New Roman" w:eastAsia="Times New Roman" w:hAnsi="Times New Roman" w:cs="Courier New"/>
          <w:lang w:eastAsia="en-IN" w:bidi="hi-IN"/>
        </w:rPr>
        <w:t>mica</w:t>
      </w:r>
      <w:r w:rsidR="00312AF8">
        <w:rPr>
          <w:rFonts w:ascii="Times New Roman" w:eastAsia="Times New Roman" w:hAnsi="Times New Roman" w:cs="Courier New"/>
          <w:lang w:eastAsia="en-IN" w:bidi="hi-IN"/>
        </w:rPr>
        <w:t xml:space="preserve"> and </w:t>
      </w:r>
      <w:r w:rsidRPr="001B18AF">
        <w:rPr>
          <w:rFonts w:ascii="Times New Roman" w:eastAsia="Times New Roman" w:hAnsi="Times New Roman" w:cs="Courier New"/>
          <w:lang w:eastAsia="en-IN" w:bidi="hi-IN"/>
        </w:rPr>
        <w:t>pc</w:t>
      </w:r>
      <w:r w:rsidR="00312AF8">
        <w:rPr>
          <w:rFonts w:ascii="Times New Roman" w:eastAsia="Times New Roman" w:hAnsi="Times New Roman" w:cs="Courier New"/>
          <w:lang w:eastAsia="en-IN" w:bidi="hi-IN"/>
        </w:rPr>
        <w:t xml:space="preserve">. </w:t>
      </w:r>
      <w:r w:rsidRPr="001B18AF">
        <w:rPr>
          <w:rFonts w:ascii="Times New Roman" w:eastAsia="Times New Roman" w:hAnsi="Times New Roman" w:cs="Courier New"/>
          <w:lang w:eastAsia="en-IN" w:bidi="hi-IN"/>
        </w:rPr>
        <w:t>Our objective was to simulate on pc platform.</w:t>
      </w:r>
      <w:r w:rsidR="00312AF8">
        <w:rPr>
          <w:rFonts w:ascii="Times New Roman" w:eastAsia="Times New Roman" w:hAnsi="Times New Roman" w:cs="Courier New"/>
          <w:lang w:eastAsia="en-IN" w:bidi="hi-IN"/>
        </w:rPr>
        <w:t xml:space="preserve"> </w:t>
      </w:r>
      <w:r w:rsidR="00312AF8">
        <w:rPr>
          <w:rFonts w:ascii="Times New Roman" w:hAnsi="Times New Roman"/>
        </w:rPr>
        <w:t xml:space="preserve">But tinyECC runs on </w:t>
      </w:r>
      <w:r w:rsidRPr="001B18AF">
        <w:rPr>
          <w:rFonts w:ascii="Times New Roman" w:hAnsi="Times New Roman"/>
        </w:rPr>
        <w:t>platforms</w:t>
      </w:r>
      <w:r w:rsidR="00312AF8">
        <w:rPr>
          <w:rFonts w:ascii="Times New Roman" w:hAnsi="Times New Roman"/>
        </w:rPr>
        <w:t xml:space="preserve"> </w:t>
      </w:r>
      <w:r w:rsidRPr="001B18AF">
        <w:rPr>
          <w:rFonts w:ascii="Times New Roman" w:hAnsi="Times New Roman"/>
        </w:rPr>
        <w:t>:</w:t>
      </w:r>
      <w:r w:rsidR="00312AF8">
        <w:rPr>
          <w:rFonts w:ascii="Times New Roman" w:hAnsi="Times New Roman"/>
        </w:rPr>
        <w:t xml:space="preserve"> </w:t>
      </w:r>
      <w:r w:rsidRPr="001B18AF">
        <w:rPr>
          <w:rFonts w:ascii="Times New Roman" w:hAnsi="Times New Roman"/>
        </w:rPr>
        <w:t xml:space="preserve">micaZ, TelosB/ TmoteSky </w:t>
      </w:r>
      <w:r w:rsidR="00312AF8">
        <w:rPr>
          <w:rFonts w:ascii="Times New Roman" w:hAnsi="Times New Roman"/>
        </w:rPr>
        <w:t xml:space="preserve">and </w:t>
      </w:r>
      <w:r w:rsidRPr="001B18AF">
        <w:rPr>
          <w:rFonts w:ascii="Times New Roman" w:hAnsi="Times New Roman"/>
        </w:rPr>
        <w:t>imote2</w:t>
      </w:r>
      <w:r w:rsidR="00312AF8">
        <w:rPr>
          <w:rFonts w:ascii="Times New Roman" w:hAnsi="Times New Roman"/>
        </w:rPr>
        <w:t xml:space="preserve">. </w:t>
      </w:r>
      <w:r w:rsidRPr="001B18AF">
        <w:rPr>
          <w:rFonts w:ascii="Times New Roman" w:hAnsi="Times New Roman"/>
        </w:rPr>
        <w:t>It doesn’t have support for pc platform</w:t>
      </w:r>
    </w:p>
    <w:p w:rsidR="002868B9" w:rsidRDefault="002868B9" w:rsidP="00312AF8">
      <w:pPr>
        <w:numPr>
          <w:ilvl w:val="0"/>
          <w:numId w:val="19"/>
        </w:numPr>
        <w:tabs>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Courier New"/>
          <w:lang w:eastAsia="en-IN" w:bidi="hi-IN"/>
        </w:rPr>
      </w:pPr>
      <w:r w:rsidRPr="001B18AF">
        <w:rPr>
          <w:rFonts w:ascii="Times New Roman" w:eastAsia="Times New Roman" w:hAnsi="Times New Roman" w:cs="Courier New"/>
          <w:lang w:eastAsia="en-IN" w:bidi="hi-IN"/>
        </w:rPr>
        <w:t>TinyOS 2.0 supports the platforms required for TinyECC but it not possible to see the simulation on pc.</w:t>
      </w:r>
    </w:p>
    <w:p w:rsidR="0080720A" w:rsidRDefault="0080720A" w:rsidP="0080720A">
      <w:pPr>
        <w:tabs>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1066"/>
        <w:jc w:val="both"/>
        <w:rPr>
          <w:rFonts w:ascii="Times New Roman" w:eastAsia="Times New Roman" w:hAnsi="Times New Roman" w:cs="Courier New"/>
          <w:lang w:eastAsia="en-IN" w:bidi="hi-IN"/>
        </w:rPr>
      </w:pPr>
    </w:p>
    <w:p w:rsidR="002868B9" w:rsidRPr="001B18AF" w:rsidRDefault="002868B9" w:rsidP="00B50396">
      <w:pPr>
        <w:numPr>
          <w:ilvl w:val="1"/>
          <w:numId w:val="6"/>
        </w:numPr>
        <w:tabs>
          <w:tab w:val="num" w:pos="284"/>
        </w:tabs>
        <w:spacing w:line="480" w:lineRule="auto"/>
        <w:ind w:left="284" w:hanging="284"/>
        <w:jc w:val="both"/>
        <w:rPr>
          <w:rFonts w:ascii="Times New Roman" w:hAnsi="Times New Roman"/>
          <w:lang/>
        </w:rPr>
      </w:pPr>
      <w:r w:rsidRPr="001B18AF">
        <w:rPr>
          <w:rFonts w:ascii="Times New Roman" w:hAnsi="Times New Roman"/>
          <w:lang/>
        </w:rPr>
        <w:t>Libecc [9]</w:t>
      </w:r>
    </w:p>
    <w:p w:rsidR="002868B9" w:rsidRPr="001B18AF" w:rsidRDefault="002868B9" w:rsidP="00EA474E">
      <w:pPr>
        <w:spacing w:line="480" w:lineRule="auto"/>
        <w:ind w:firstLine="706"/>
        <w:jc w:val="both"/>
        <w:rPr>
          <w:rFonts w:ascii="Times New Roman" w:hAnsi="Times New Roman"/>
        </w:rPr>
      </w:pPr>
      <w:r w:rsidRPr="001B18AF">
        <w:rPr>
          <w:rFonts w:ascii="Times New Roman" w:hAnsi="Times New Roman"/>
        </w:rPr>
        <w:t xml:space="preserve">'libecc' is a C++ ECC library that supports fixed-size keys for maximum speed. Its goal is to become the first free library to let users generate safe elliptic curves, and to provide an important source of information for anyone with general interest in ECC. </w:t>
      </w:r>
      <w:r w:rsidR="00EC7F4C" w:rsidRPr="00EC7F4C">
        <w:rPr>
          <w:rFonts w:ascii="Times New Roman" w:hAnsi="Times New Roman"/>
        </w:rPr>
        <w:t xml:space="preserve">Platform supported are </w:t>
      </w:r>
      <w:r w:rsidRPr="00EC7F4C">
        <w:rPr>
          <w:rFonts w:ascii="Times New Roman" w:hAnsi="Times New Roman"/>
        </w:rPr>
        <w:t>Turbo C++</w:t>
      </w:r>
      <w:r w:rsidR="00EC7F4C" w:rsidRPr="00EC7F4C">
        <w:rPr>
          <w:rFonts w:ascii="Times New Roman" w:hAnsi="Times New Roman"/>
        </w:rPr>
        <w:t xml:space="preserve">, </w:t>
      </w:r>
      <w:r w:rsidRPr="00EC7F4C">
        <w:rPr>
          <w:rFonts w:ascii="Times New Roman" w:hAnsi="Times New Roman"/>
        </w:rPr>
        <w:t>Microsoft Visual C++</w:t>
      </w:r>
      <w:r w:rsidR="00EC7F4C" w:rsidRPr="00EC7F4C">
        <w:rPr>
          <w:rFonts w:ascii="Times New Roman" w:hAnsi="Times New Roman"/>
        </w:rPr>
        <w:t xml:space="preserve"> and </w:t>
      </w:r>
      <w:r w:rsidRPr="00EC7F4C">
        <w:rPr>
          <w:rFonts w:ascii="Times New Roman" w:hAnsi="Times New Roman"/>
        </w:rPr>
        <w:t>GCC</w:t>
      </w:r>
      <w:r w:rsidR="00EC7F4C">
        <w:rPr>
          <w:rFonts w:ascii="Times New Roman" w:hAnsi="Times New Roman"/>
        </w:rPr>
        <w:t>.</w:t>
      </w:r>
      <w:r w:rsidR="00EA474E">
        <w:rPr>
          <w:rFonts w:ascii="Times New Roman" w:hAnsi="Times New Roman"/>
        </w:rPr>
        <w:t xml:space="preserve"> </w:t>
      </w:r>
      <w:r w:rsidRPr="001B18AF">
        <w:rPr>
          <w:rFonts w:ascii="Times New Roman" w:hAnsi="Times New Roman"/>
        </w:rPr>
        <w:t xml:space="preserve">Libecc version 0.12.1 was used on platform </w:t>
      </w:r>
      <w:r w:rsidR="00825DB3" w:rsidRPr="001B18AF">
        <w:rPr>
          <w:rFonts w:ascii="Times New Roman" w:hAnsi="Times New Roman"/>
        </w:rPr>
        <w:t>Microsoft</w:t>
      </w:r>
      <w:r w:rsidRPr="001B18AF">
        <w:rPr>
          <w:rFonts w:ascii="Times New Roman" w:hAnsi="Times New Roman"/>
        </w:rPr>
        <w:t xml:space="preserve"> Visual C++ and gcc</w:t>
      </w:r>
      <w:r w:rsidR="00EA474E">
        <w:rPr>
          <w:rFonts w:ascii="Times New Roman" w:hAnsi="Times New Roman"/>
        </w:rPr>
        <w:t>.</w:t>
      </w:r>
    </w:p>
    <w:p w:rsidR="002868B9" w:rsidRDefault="002868B9" w:rsidP="00EA474E">
      <w:pPr>
        <w:spacing w:line="480" w:lineRule="auto"/>
        <w:ind w:firstLine="284"/>
        <w:jc w:val="both"/>
        <w:rPr>
          <w:rFonts w:ascii="Times New Roman" w:hAnsi="Times New Roman"/>
        </w:rPr>
      </w:pPr>
      <w:r w:rsidRPr="001B18AF">
        <w:rPr>
          <w:rFonts w:ascii="Times New Roman" w:hAnsi="Times New Roman"/>
        </w:rPr>
        <w:t>Problems faced</w:t>
      </w:r>
      <w:r w:rsidR="00EA474E">
        <w:rPr>
          <w:rFonts w:ascii="Times New Roman" w:hAnsi="Times New Roman"/>
        </w:rPr>
        <w:t xml:space="preserve"> </w:t>
      </w:r>
      <w:r w:rsidRPr="001B18AF">
        <w:rPr>
          <w:rFonts w:ascii="Times New Roman" w:hAnsi="Times New Roman"/>
        </w:rPr>
        <w:t>: Linking error, which we could not be resolved due  to closed mailing list</w:t>
      </w:r>
      <w:r w:rsidR="00CC53A5">
        <w:rPr>
          <w:rFonts w:ascii="Times New Roman" w:hAnsi="Times New Roman"/>
        </w:rPr>
        <w:t>.</w:t>
      </w:r>
    </w:p>
    <w:p w:rsidR="00CC53A5" w:rsidRPr="001B18AF" w:rsidRDefault="00CC53A5" w:rsidP="00EA474E">
      <w:pPr>
        <w:spacing w:line="480" w:lineRule="auto"/>
        <w:ind w:firstLine="284"/>
        <w:jc w:val="both"/>
        <w:rPr>
          <w:rFonts w:ascii="Times New Roman" w:hAnsi="Times New Roman"/>
        </w:rPr>
      </w:pPr>
    </w:p>
    <w:p w:rsidR="002868B9" w:rsidRPr="001B18AF" w:rsidRDefault="00825DB3" w:rsidP="00B50396">
      <w:pPr>
        <w:numPr>
          <w:ilvl w:val="1"/>
          <w:numId w:val="6"/>
        </w:numPr>
        <w:tabs>
          <w:tab w:val="num" w:pos="284"/>
        </w:tabs>
        <w:spacing w:line="480" w:lineRule="auto"/>
        <w:ind w:left="284" w:hanging="284"/>
        <w:jc w:val="both"/>
        <w:rPr>
          <w:rFonts w:ascii="Times New Roman" w:hAnsi="Times New Roman"/>
          <w:lang/>
        </w:rPr>
      </w:pPr>
      <w:r>
        <w:rPr>
          <w:rFonts w:ascii="Times New Roman" w:hAnsi="Times New Roman"/>
          <w:lang/>
        </w:rPr>
        <w:lastRenderedPageBreak/>
        <w:t>CryptoPP</w:t>
      </w:r>
      <w:r w:rsidR="002868B9" w:rsidRPr="001B18AF">
        <w:rPr>
          <w:rFonts w:ascii="Times New Roman" w:hAnsi="Times New Roman"/>
          <w:lang/>
        </w:rPr>
        <w:t xml:space="preserve"> [11]</w:t>
      </w:r>
    </w:p>
    <w:p w:rsidR="002868B9" w:rsidRDefault="002868B9" w:rsidP="000F195C">
      <w:pPr>
        <w:spacing w:line="480" w:lineRule="auto"/>
        <w:ind w:firstLine="706"/>
        <w:jc w:val="both"/>
        <w:rPr>
          <w:rFonts w:ascii="Times New Roman" w:eastAsia="Times New Roman" w:hAnsi="Times New Roman"/>
          <w:lang w:eastAsia="en-IN" w:bidi="hi-IN"/>
        </w:rPr>
      </w:pPr>
      <w:r w:rsidRPr="001B18AF">
        <w:rPr>
          <w:rFonts w:ascii="Times New Roman" w:eastAsia="Times New Roman" w:hAnsi="Times New Roman"/>
          <w:color w:val="000000"/>
          <w:lang w:eastAsia="en-IN" w:bidi="hi-IN"/>
        </w:rPr>
        <w:t xml:space="preserve">Crypto++ (also known as CryptoPP, libcrypto++, and libcryptopp) is a free and </w:t>
      </w:r>
      <w:hyperlink r:id="rId8" w:tooltip="Open source" w:history="1">
        <w:r w:rsidRPr="001B18AF">
          <w:rPr>
            <w:rFonts w:ascii="Times New Roman" w:eastAsia="Times New Roman" w:hAnsi="Times New Roman"/>
            <w:color w:val="000000"/>
            <w:lang w:eastAsia="en-IN" w:bidi="hi-IN"/>
          </w:rPr>
          <w:t>open source</w:t>
        </w:r>
      </w:hyperlink>
      <w:r w:rsidRPr="001B18AF">
        <w:rPr>
          <w:rFonts w:ascii="Times New Roman" w:eastAsia="Times New Roman" w:hAnsi="Times New Roman"/>
          <w:color w:val="000000"/>
          <w:lang w:eastAsia="en-IN" w:bidi="hi-IN"/>
        </w:rPr>
        <w:t xml:space="preserve"> C++ class library of cryptographic algorithms and schemes written by Wei Dai. Crypto++ has been widely used in academia, student projects, open source and non-commercial projects, as well as busin</w:t>
      </w:r>
      <w:r w:rsidR="00876795">
        <w:rPr>
          <w:rFonts w:ascii="Times New Roman" w:eastAsia="Times New Roman" w:hAnsi="Times New Roman"/>
          <w:color w:val="000000"/>
          <w:lang w:eastAsia="en-IN" w:bidi="hi-IN"/>
        </w:rPr>
        <w:t xml:space="preserve">esses. </w:t>
      </w:r>
      <w:r w:rsidRPr="001B18AF">
        <w:rPr>
          <w:rFonts w:ascii="Times New Roman" w:eastAsia="Times New Roman" w:hAnsi="Times New Roman"/>
          <w:color w:val="000000"/>
          <w:lang w:eastAsia="en-IN" w:bidi="hi-IN"/>
        </w:rPr>
        <w:t xml:space="preserve">The project also supports compilation under a variety of </w:t>
      </w:r>
      <w:hyperlink r:id="rId9" w:tooltip="Compilers" w:history="1">
        <w:r w:rsidRPr="001B18AF">
          <w:rPr>
            <w:rFonts w:ascii="Times New Roman" w:eastAsia="Times New Roman" w:hAnsi="Times New Roman"/>
            <w:color w:val="000000"/>
            <w:lang w:eastAsia="en-IN" w:bidi="hi-IN"/>
          </w:rPr>
          <w:t>compilers</w:t>
        </w:r>
      </w:hyperlink>
      <w:r w:rsidRPr="001B18AF">
        <w:rPr>
          <w:rFonts w:ascii="Times New Roman" w:eastAsia="Times New Roman" w:hAnsi="Times New Roman"/>
          <w:color w:val="000000"/>
          <w:lang w:eastAsia="en-IN" w:bidi="hi-IN"/>
        </w:rPr>
        <w:t xml:space="preserve"> and </w:t>
      </w:r>
      <w:hyperlink r:id="rId10" w:tooltip="Integrated development environment" w:history="1">
        <w:r w:rsidRPr="001B18AF">
          <w:rPr>
            <w:rFonts w:ascii="Times New Roman" w:eastAsia="Times New Roman" w:hAnsi="Times New Roman"/>
            <w:color w:val="000000"/>
            <w:lang w:eastAsia="en-IN" w:bidi="hi-IN"/>
          </w:rPr>
          <w:t>IDEs</w:t>
        </w:r>
      </w:hyperlink>
      <w:r w:rsidR="000F195C">
        <w:rPr>
          <w:rFonts w:ascii="Times New Roman" w:eastAsia="Times New Roman" w:hAnsi="Times New Roman"/>
          <w:color w:val="000000"/>
          <w:lang w:eastAsia="en-IN" w:bidi="hi-IN"/>
        </w:rPr>
        <w:t xml:space="preserve">, including </w:t>
      </w:r>
      <w:hyperlink r:id="rId11" w:tooltip="Borland C++" w:history="1">
        <w:r w:rsidRPr="001B18AF">
          <w:rPr>
            <w:rFonts w:ascii="Times New Roman" w:eastAsia="Times New Roman" w:hAnsi="Times New Roman"/>
            <w:color w:val="000000"/>
            <w:lang w:eastAsia="en-IN" w:bidi="hi-IN"/>
          </w:rPr>
          <w:t>Borland Turbo C++</w:t>
        </w:r>
      </w:hyperlink>
      <w:r w:rsidR="000F195C">
        <w:rPr>
          <w:rFonts w:ascii="Times New Roman" w:eastAsia="Times New Roman" w:hAnsi="Times New Roman"/>
          <w:color w:val="000000"/>
          <w:lang w:eastAsia="en-IN" w:bidi="hi-IN"/>
        </w:rPr>
        <w:t xml:space="preserve">, </w:t>
      </w:r>
      <w:hyperlink r:id="rId12" w:tooltip="Borland C++" w:history="1">
        <w:r w:rsidRPr="001B18AF">
          <w:rPr>
            <w:rFonts w:ascii="Times New Roman" w:eastAsia="Times New Roman" w:hAnsi="Times New Roman"/>
            <w:color w:val="000000"/>
            <w:lang w:eastAsia="en-IN" w:bidi="hi-IN"/>
          </w:rPr>
          <w:t>Borland C++ Builder</w:t>
        </w:r>
      </w:hyperlink>
      <w:r w:rsidR="000F195C">
        <w:rPr>
          <w:rFonts w:ascii="Times New Roman" w:eastAsia="Times New Roman" w:hAnsi="Times New Roman"/>
          <w:color w:val="000000"/>
          <w:lang w:eastAsia="en-IN" w:bidi="hi-IN"/>
        </w:rPr>
        <w:t xml:space="preserve">, </w:t>
      </w:r>
      <w:hyperlink r:id="rId13" w:tooltip="CodeWarrior" w:history="1">
        <w:r w:rsidRPr="001B18AF">
          <w:rPr>
            <w:rFonts w:ascii="Times New Roman" w:eastAsia="Times New Roman" w:hAnsi="Times New Roman"/>
            <w:color w:val="000000"/>
            <w:lang w:eastAsia="en-IN" w:bidi="hi-IN"/>
          </w:rPr>
          <w:t>CodeWarrior Pro</w:t>
        </w:r>
      </w:hyperlink>
      <w:r w:rsidR="000F195C">
        <w:rPr>
          <w:rFonts w:ascii="Times New Roman" w:eastAsia="Times New Roman" w:hAnsi="Times New Roman"/>
          <w:color w:val="000000"/>
          <w:lang w:eastAsia="en-IN" w:bidi="hi-IN"/>
        </w:rPr>
        <w:t xml:space="preserve">, </w:t>
      </w:r>
      <w:hyperlink r:id="rId14" w:tooltip="GNU Compiler Collection" w:history="1">
        <w:r w:rsidRPr="001B18AF">
          <w:rPr>
            <w:rFonts w:ascii="Times New Roman" w:eastAsia="Times New Roman" w:hAnsi="Times New Roman"/>
            <w:color w:val="000000"/>
            <w:lang w:eastAsia="en-IN" w:bidi="hi-IN"/>
          </w:rPr>
          <w:t>GCC</w:t>
        </w:r>
      </w:hyperlink>
      <w:r w:rsidRPr="001B18AF">
        <w:rPr>
          <w:rFonts w:ascii="Times New Roman" w:eastAsia="Times New Roman" w:hAnsi="Times New Roman"/>
          <w:color w:val="000000"/>
          <w:lang w:eastAsia="en-IN" w:bidi="hi-IN"/>
        </w:rPr>
        <w:t xml:space="preserve"> (including Apple's GCC)</w:t>
      </w:r>
      <w:r w:rsidR="000F195C">
        <w:rPr>
          <w:rFonts w:ascii="Times New Roman" w:eastAsia="Times New Roman" w:hAnsi="Times New Roman"/>
          <w:color w:val="000000"/>
          <w:lang w:eastAsia="en-IN" w:bidi="hi-IN"/>
        </w:rPr>
        <w:t xml:space="preserve">, </w:t>
      </w:r>
      <w:hyperlink r:id="rId15" w:tooltip="Intel C++ Compiler" w:history="1">
        <w:r w:rsidRPr="001B18AF">
          <w:rPr>
            <w:rFonts w:ascii="Times New Roman" w:eastAsia="Times New Roman" w:hAnsi="Times New Roman"/>
            <w:color w:val="000000"/>
            <w:lang w:eastAsia="en-IN" w:bidi="hi-IN"/>
          </w:rPr>
          <w:t>Intel C++ Compiler (ICC)</w:t>
        </w:r>
      </w:hyperlink>
      <w:r w:rsidR="000F195C">
        <w:rPr>
          <w:rFonts w:ascii="Times New Roman" w:eastAsia="Times New Roman" w:hAnsi="Times New Roman"/>
          <w:color w:val="000000"/>
          <w:lang w:eastAsia="en-IN" w:bidi="hi-IN"/>
        </w:rPr>
        <w:t xml:space="preserve">, </w:t>
      </w:r>
      <w:hyperlink r:id="rId16" w:tooltip="Visual C++" w:history="1">
        <w:r w:rsidRPr="001B18AF">
          <w:rPr>
            <w:rFonts w:ascii="Times New Roman" w:eastAsia="Times New Roman" w:hAnsi="Times New Roman"/>
            <w:color w:val="000000"/>
            <w:lang w:eastAsia="en-IN" w:bidi="hi-IN"/>
          </w:rPr>
          <w:t>Microsoft Visual C/C++</w:t>
        </w:r>
      </w:hyperlink>
      <w:r w:rsidR="000F195C">
        <w:rPr>
          <w:rFonts w:ascii="Times New Roman" w:eastAsia="Times New Roman" w:hAnsi="Times New Roman"/>
          <w:color w:val="000000"/>
          <w:lang w:eastAsia="en-IN" w:bidi="hi-IN"/>
        </w:rPr>
        <w:t xml:space="preserve"> and </w:t>
      </w:r>
      <w:r w:rsidRPr="001B18AF">
        <w:rPr>
          <w:rFonts w:ascii="Times New Roman" w:eastAsia="Times New Roman" w:hAnsi="Times New Roman"/>
          <w:color w:val="000000"/>
          <w:lang w:eastAsia="en-IN" w:bidi="hi-IN"/>
        </w:rPr>
        <w:t>Sun Studio</w:t>
      </w:r>
      <w:r w:rsidRPr="001B18AF">
        <w:rPr>
          <w:rFonts w:ascii="Times New Roman" w:eastAsia="Times New Roman" w:hAnsi="Times New Roman"/>
          <w:lang w:eastAsia="en-IN" w:bidi="hi-IN"/>
        </w:rPr>
        <w:t>.</w:t>
      </w:r>
      <w:r w:rsidR="000F195C">
        <w:rPr>
          <w:rFonts w:ascii="Times New Roman" w:eastAsia="Times New Roman" w:hAnsi="Times New Roman"/>
          <w:lang w:eastAsia="en-IN" w:bidi="hi-IN"/>
        </w:rPr>
        <w:t xml:space="preserve"> </w:t>
      </w:r>
      <w:r w:rsidR="000F195C">
        <w:rPr>
          <w:rFonts w:ascii="Times New Roman" w:eastAsia="Times New Roman" w:hAnsi="Times New Roman"/>
          <w:lang w:eastAsia="en-IN" w:bidi="hi-IN"/>
        </w:rPr>
        <w:t xml:space="preserve">ECC algorithms supported are </w:t>
      </w:r>
      <w:r w:rsidRPr="001B18AF">
        <w:rPr>
          <w:rFonts w:ascii="Times New Roman" w:eastAsia="Times New Roman" w:hAnsi="Times New Roman"/>
          <w:lang w:eastAsia="en-IN" w:bidi="hi-IN"/>
        </w:rPr>
        <w:t>ECDSA</w:t>
      </w:r>
      <w:r w:rsidR="000F195C">
        <w:rPr>
          <w:rFonts w:ascii="Times New Roman" w:eastAsia="Times New Roman" w:hAnsi="Times New Roman"/>
          <w:lang w:eastAsia="en-IN" w:bidi="hi-IN"/>
        </w:rPr>
        <w:t xml:space="preserve">, </w:t>
      </w:r>
      <w:r w:rsidRPr="001B18AF">
        <w:rPr>
          <w:rFonts w:ascii="Times New Roman" w:eastAsia="Times New Roman" w:hAnsi="Times New Roman"/>
          <w:lang w:eastAsia="en-IN" w:bidi="hi-IN"/>
        </w:rPr>
        <w:t>ECNR</w:t>
      </w:r>
      <w:r w:rsidR="000F195C">
        <w:rPr>
          <w:rFonts w:ascii="Times New Roman" w:eastAsia="Times New Roman" w:hAnsi="Times New Roman"/>
          <w:lang w:eastAsia="en-IN" w:bidi="hi-IN"/>
        </w:rPr>
        <w:t xml:space="preserve">, </w:t>
      </w:r>
      <w:r w:rsidRPr="001B18AF">
        <w:rPr>
          <w:rFonts w:ascii="Times New Roman" w:eastAsia="Times New Roman" w:hAnsi="Times New Roman"/>
          <w:lang w:eastAsia="en-IN" w:bidi="hi-IN"/>
        </w:rPr>
        <w:t>ECIES</w:t>
      </w:r>
      <w:r w:rsidR="000F195C">
        <w:rPr>
          <w:rFonts w:ascii="Times New Roman" w:eastAsia="Times New Roman" w:hAnsi="Times New Roman"/>
          <w:lang w:eastAsia="en-IN" w:bidi="hi-IN"/>
        </w:rPr>
        <w:t xml:space="preserve">, </w:t>
      </w:r>
      <w:r w:rsidRPr="001B18AF">
        <w:rPr>
          <w:rFonts w:ascii="Times New Roman" w:eastAsia="Times New Roman" w:hAnsi="Times New Roman"/>
          <w:lang w:eastAsia="en-IN" w:bidi="hi-IN"/>
        </w:rPr>
        <w:t>ECDH</w:t>
      </w:r>
      <w:r w:rsidR="000F195C">
        <w:rPr>
          <w:rFonts w:ascii="Times New Roman" w:eastAsia="Times New Roman" w:hAnsi="Times New Roman"/>
          <w:lang w:eastAsia="en-IN" w:bidi="hi-IN"/>
        </w:rPr>
        <w:t xml:space="preserve"> and </w:t>
      </w:r>
      <w:r w:rsidRPr="001B18AF">
        <w:rPr>
          <w:rFonts w:ascii="Times New Roman" w:eastAsia="Times New Roman" w:hAnsi="Times New Roman"/>
          <w:lang w:eastAsia="en-IN" w:bidi="hi-IN"/>
        </w:rPr>
        <w:t>ECMQV</w:t>
      </w:r>
      <w:r w:rsidR="000F195C">
        <w:rPr>
          <w:rFonts w:ascii="Times New Roman" w:eastAsia="Times New Roman" w:hAnsi="Times New Roman"/>
          <w:lang w:eastAsia="en-IN" w:bidi="hi-IN"/>
        </w:rPr>
        <w:t xml:space="preserve">. </w:t>
      </w:r>
      <w:r w:rsidRPr="001B18AF">
        <w:rPr>
          <w:rFonts w:ascii="Times New Roman" w:eastAsia="Times New Roman" w:hAnsi="Times New Roman"/>
          <w:lang w:eastAsia="en-IN" w:bidi="hi-IN"/>
        </w:rPr>
        <w:t>Version investigated was crypto++5.5.2 on GCC in Linux.</w:t>
      </w:r>
    </w:p>
    <w:p w:rsidR="00936D96" w:rsidRPr="00F939E7" w:rsidRDefault="00936D96" w:rsidP="00936D96">
      <w:pPr>
        <w:spacing w:line="480" w:lineRule="auto"/>
        <w:jc w:val="both"/>
        <w:rPr>
          <w:rFonts w:ascii="Times New Roman" w:hAnsi="Times New Roman"/>
          <w:color w:val="FF6600"/>
          <w:lang/>
        </w:rPr>
      </w:pPr>
      <w:r w:rsidRPr="000F195C">
        <w:rPr>
          <w:rFonts w:ascii="Times New Roman" w:hAnsi="Times New Roman"/>
          <w:lang/>
        </w:rPr>
        <w:t>The flow of investigation</w:t>
      </w:r>
      <w:r w:rsidR="00EA0657">
        <w:rPr>
          <w:rFonts w:ascii="Times New Roman" w:hAnsi="Times New Roman"/>
          <w:lang/>
        </w:rPr>
        <w:t xml:space="preserve"> of libraries is given in fig. 4</w:t>
      </w:r>
      <w:r w:rsidRPr="000F195C">
        <w:rPr>
          <w:rFonts w:ascii="Times New Roman" w:hAnsi="Times New Roman"/>
          <w:lang/>
        </w:rPr>
        <w:t>.2.</w:t>
      </w:r>
    </w:p>
    <w:p w:rsidR="00936D96" w:rsidRDefault="00936D96" w:rsidP="000F195C">
      <w:pPr>
        <w:spacing w:line="480" w:lineRule="auto"/>
        <w:ind w:firstLine="706"/>
        <w:jc w:val="both"/>
        <w:rPr>
          <w:rFonts w:ascii="Times New Roman" w:eastAsia="Times New Roman" w:hAnsi="Times New Roman"/>
          <w:lang w:eastAsia="en-IN" w:bidi="hi-IN"/>
        </w:rPr>
      </w:pPr>
    </w:p>
    <w:p w:rsidR="002868B9" w:rsidRPr="003D1FF5" w:rsidRDefault="00CF1591" w:rsidP="003D1FF5">
      <w:pPr>
        <w:spacing w:line="480" w:lineRule="auto"/>
        <w:ind w:firstLine="706"/>
        <w:jc w:val="center"/>
        <w:rPr>
          <w:rFonts w:ascii="Times New Roman" w:eastAsia="Times New Roman" w:hAnsi="Times New Roman"/>
          <w:lang w:eastAsia="en-IN" w:bidi="hi-IN"/>
        </w:rPr>
      </w:pPr>
      <w:r>
        <w:rPr>
          <w:rFonts w:ascii="Times New Roman" w:hAnsi="Times New Roman"/>
          <w:b/>
          <w:noProof/>
          <w:sz w:val="20"/>
          <w:szCs w:val="20"/>
          <w:lang w:eastAsia="en-IN"/>
        </w:rPr>
        <w:lastRenderedPageBreak/>
        <w:drawing>
          <wp:inline distT="0" distB="0" distL="0" distR="0">
            <wp:extent cx="4657725" cy="5534025"/>
            <wp:effectExtent l="19050" t="0" r="9525" b="0"/>
            <wp:docPr id="8" name="Picture 3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1"/>
                    <pic:cNvPicPr>
                      <a:picLocks noChangeAspect="1" noChangeArrowheads="1"/>
                    </pic:cNvPicPr>
                  </pic:nvPicPr>
                  <pic:blipFill>
                    <a:blip r:embed="rId17" cstate="print"/>
                    <a:srcRect/>
                    <a:stretch>
                      <a:fillRect/>
                    </a:stretch>
                  </pic:blipFill>
                  <pic:spPr bwMode="auto">
                    <a:xfrm>
                      <a:off x="0" y="0"/>
                      <a:ext cx="4657725" cy="5534025"/>
                    </a:xfrm>
                    <a:prstGeom prst="rect">
                      <a:avLst/>
                    </a:prstGeom>
                    <a:noFill/>
                    <a:ln w="9525">
                      <a:noFill/>
                      <a:miter lim="800000"/>
                      <a:headEnd/>
                      <a:tailEnd/>
                    </a:ln>
                  </pic:spPr>
                </pic:pic>
              </a:graphicData>
            </a:graphic>
          </wp:inline>
        </w:drawing>
      </w:r>
    </w:p>
    <w:p w:rsidR="00EC740C" w:rsidRDefault="006A7925" w:rsidP="00EC740C">
      <w:pPr>
        <w:spacing w:line="480" w:lineRule="auto"/>
        <w:jc w:val="center"/>
        <w:rPr>
          <w:rFonts w:ascii="Times New Roman" w:hAnsi="Times New Roman"/>
          <w:b/>
          <w:sz w:val="20"/>
          <w:szCs w:val="20"/>
        </w:rPr>
      </w:pPr>
      <w:r>
        <w:rPr>
          <w:rFonts w:ascii="Times New Roman" w:hAnsi="Times New Roman"/>
          <w:b/>
          <w:sz w:val="20"/>
          <w:szCs w:val="20"/>
        </w:rPr>
        <w:t>Figure 4</w:t>
      </w:r>
      <w:r w:rsidR="00984B9E" w:rsidRPr="001B18AF">
        <w:rPr>
          <w:rFonts w:ascii="Times New Roman" w:hAnsi="Times New Roman"/>
          <w:b/>
          <w:sz w:val="20"/>
          <w:szCs w:val="20"/>
        </w:rPr>
        <w:t>.2: Block Diagram for Investigation of ECC</w:t>
      </w:r>
      <w:r w:rsidR="00984B9E">
        <w:rPr>
          <w:rFonts w:ascii="Times New Roman" w:hAnsi="Times New Roman"/>
          <w:b/>
          <w:sz w:val="20"/>
          <w:szCs w:val="20"/>
        </w:rPr>
        <w:t xml:space="preserve"> </w:t>
      </w:r>
      <w:r w:rsidR="00984B9E" w:rsidRPr="001B18AF">
        <w:rPr>
          <w:rFonts w:ascii="Times New Roman" w:hAnsi="Times New Roman"/>
          <w:b/>
          <w:sz w:val="20"/>
          <w:szCs w:val="20"/>
        </w:rPr>
        <w:t>libraries</w:t>
      </w:r>
    </w:p>
    <w:p w:rsidR="003D1FF5" w:rsidRPr="001B18AF" w:rsidRDefault="003D1FF5" w:rsidP="00EC740C">
      <w:pPr>
        <w:spacing w:line="480" w:lineRule="auto"/>
        <w:jc w:val="center"/>
        <w:rPr>
          <w:rFonts w:ascii="Times New Roman" w:hAnsi="Times New Roman"/>
          <w:b/>
          <w:sz w:val="20"/>
          <w:szCs w:val="20"/>
        </w:rPr>
      </w:pPr>
    </w:p>
    <w:p w:rsidR="002868B9" w:rsidRPr="001B18AF" w:rsidRDefault="002868B9" w:rsidP="00E359B4">
      <w:pPr>
        <w:numPr>
          <w:ilvl w:val="1"/>
          <w:numId w:val="18"/>
        </w:numPr>
        <w:spacing w:line="480" w:lineRule="auto"/>
        <w:jc w:val="both"/>
        <w:rPr>
          <w:rFonts w:ascii="Times New Roman" w:hAnsi="Times New Roman"/>
          <w:b/>
        </w:rPr>
      </w:pPr>
      <w:r w:rsidRPr="001B18AF">
        <w:rPr>
          <w:rFonts w:ascii="Times New Roman" w:hAnsi="Times New Roman"/>
          <w:b/>
        </w:rPr>
        <w:t>TEST APPLICATION</w:t>
      </w:r>
    </w:p>
    <w:p w:rsidR="002868B9" w:rsidRDefault="002868B9" w:rsidP="00EC740C">
      <w:pPr>
        <w:spacing w:line="480" w:lineRule="auto"/>
        <w:ind w:firstLine="706"/>
        <w:jc w:val="both"/>
        <w:rPr>
          <w:rFonts w:ascii="Times New Roman" w:hAnsi="Times New Roman"/>
        </w:rPr>
      </w:pPr>
      <w:r w:rsidRPr="001B18AF">
        <w:rPr>
          <w:rFonts w:ascii="Times New Roman" w:hAnsi="Times New Roman"/>
        </w:rPr>
        <w:t>Our test applic</w:t>
      </w:r>
      <w:r w:rsidR="00EC740C">
        <w:rPr>
          <w:rFonts w:ascii="Times New Roman" w:hAnsi="Times New Roman"/>
        </w:rPr>
        <w:t xml:space="preserve">ation consists of 3 algorithms : </w:t>
      </w:r>
      <w:r w:rsidRPr="001B18AF">
        <w:rPr>
          <w:rFonts w:ascii="Times New Roman" w:hAnsi="Times New Roman"/>
        </w:rPr>
        <w:t>ECIES</w:t>
      </w:r>
      <w:r w:rsidR="00EC740C">
        <w:rPr>
          <w:rFonts w:ascii="Times New Roman" w:hAnsi="Times New Roman"/>
        </w:rPr>
        <w:t xml:space="preserve">, </w:t>
      </w:r>
      <w:r w:rsidRPr="001B18AF">
        <w:rPr>
          <w:rFonts w:ascii="Times New Roman" w:hAnsi="Times New Roman"/>
        </w:rPr>
        <w:t>ESDSA</w:t>
      </w:r>
      <w:r w:rsidR="00EC740C">
        <w:rPr>
          <w:rFonts w:ascii="Times New Roman" w:hAnsi="Times New Roman"/>
        </w:rPr>
        <w:t xml:space="preserve"> and </w:t>
      </w:r>
      <w:r w:rsidRPr="001B18AF">
        <w:rPr>
          <w:rFonts w:ascii="Times New Roman" w:hAnsi="Times New Roman"/>
        </w:rPr>
        <w:t>ECDH</w:t>
      </w:r>
      <w:r w:rsidR="00EC740C">
        <w:rPr>
          <w:rFonts w:ascii="Times New Roman" w:hAnsi="Times New Roman"/>
        </w:rPr>
        <w:t xml:space="preserve">. </w:t>
      </w:r>
      <w:r w:rsidRPr="001B18AF">
        <w:rPr>
          <w:rFonts w:ascii="Times New Roman" w:hAnsi="Times New Roman"/>
        </w:rPr>
        <w:t>The test data we used is on</w:t>
      </w:r>
      <w:r w:rsidR="00825DB3">
        <w:rPr>
          <w:rFonts w:ascii="Times New Roman" w:hAnsi="Times New Roman"/>
        </w:rPr>
        <w:t xml:space="preserve"> </w:t>
      </w:r>
      <w:r w:rsidRPr="001B18AF">
        <w:rPr>
          <w:rFonts w:ascii="Times New Roman" w:hAnsi="Times New Roman"/>
        </w:rPr>
        <w:t>“Blood Transfusion Service Centre Data Set” taken from UCLA repository. The fields/</w:t>
      </w:r>
      <w:r w:rsidR="00EC740C">
        <w:rPr>
          <w:rFonts w:ascii="Times New Roman" w:hAnsi="Times New Roman"/>
        </w:rPr>
        <w:t xml:space="preserve">attributes of this data set are </w:t>
      </w:r>
      <w:r w:rsidRPr="001B18AF">
        <w:rPr>
          <w:rFonts w:ascii="Times New Roman" w:hAnsi="Times New Roman"/>
        </w:rPr>
        <w:t>Recency (months),</w:t>
      </w:r>
      <w:r w:rsidR="00EC740C">
        <w:rPr>
          <w:rFonts w:ascii="Times New Roman" w:hAnsi="Times New Roman"/>
        </w:rPr>
        <w:t xml:space="preserve"> </w:t>
      </w:r>
      <w:r w:rsidRPr="001B18AF">
        <w:rPr>
          <w:rFonts w:ascii="Times New Roman" w:hAnsi="Times New Roman"/>
        </w:rPr>
        <w:t>Frequency (times),</w:t>
      </w:r>
      <w:r w:rsidR="00EC740C">
        <w:rPr>
          <w:rFonts w:ascii="Times New Roman" w:hAnsi="Times New Roman"/>
        </w:rPr>
        <w:t xml:space="preserve"> </w:t>
      </w:r>
      <w:r w:rsidRPr="001B18AF">
        <w:rPr>
          <w:rFonts w:ascii="Times New Roman" w:hAnsi="Times New Roman"/>
        </w:rPr>
        <w:t>Monetary (c.c. Blood),</w:t>
      </w:r>
      <w:r w:rsidR="00EC740C">
        <w:rPr>
          <w:rFonts w:ascii="Times New Roman" w:hAnsi="Times New Roman"/>
        </w:rPr>
        <w:t xml:space="preserve"> </w:t>
      </w:r>
      <w:r w:rsidRPr="001B18AF">
        <w:rPr>
          <w:rFonts w:ascii="Times New Roman" w:hAnsi="Times New Roman"/>
        </w:rPr>
        <w:t>Time (months),"whether he/she donated blood in March 2007"</w:t>
      </w:r>
      <w:r w:rsidR="00EC740C">
        <w:rPr>
          <w:rFonts w:ascii="Times New Roman" w:hAnsi="Times New Roman"/>
        </w:rPr>
        <w:t>.</w:t>
      </w:r>
    </w:p>
    <w:p w:rsidR="00B0468C" w:rsidRPr="001B18AF" w:rsidRDefault="00B0468C" w:rsidP="00EC740C">
      <w:pPr>
        <w:spacing w:line="480" w:lineRule="auto"/>
        <w:ind w:firstLine="706"/>
        <w:jc w:val="both"/>
        <w:rPr>
          <w:rFonts w:ascii="Times New Roman" w:hAnsi="Times New Roman"/>
        </w:rPr>
      </w:pPr>
    </w:p>
    <w:p w:rsidR="007A2245" w:rsidRPr="007A2245" w:rsidRDefault="002868B9" w:rsidP="00016858">
      <w:pPr>
        <w:numPr>
          <w:ilvl w:val="2"/>
          <w:numId w:val="20"/>
        </w:numPr>
        <w:spacing w:line="480" w:lineRule="auto"/>
        <w:jc w:val="both"/>
        <w:rPr>
          <w:rFonts w:ascii="Times New Roman" w:eastAsia="Times New Roman" w:hAnsi="Times New Roman"/>
          <w:b/>
          <w:lang w:eastAsia="en-IN" w:bidi="hi-IN"/>
        </w:rPr>
      </w:pPr>
      <w:r w:rsidRPr="001B18AF">
        <w:rPr>
          <w:rFonts w:ascii="Times New Roman" w:eastAsia="Times New Roman" w:hAnsi="Times New Roman"/>
          <w:b/>
          <w:lang w:eastAsia="en-IN" w:bidi="hi-IN"/>
        </w:rPr>
        <w:lastRenderedPageBreak/>
        <w:t xml:space="preserve">ECIES (Elliptic </w:t>
      </w:r>
      <w:r w:rsidRPr="001B18AF">
        <w:rPr>
          <w:rFonts w:ascii="Times New Roman" w:eastAsia="Times New Roman" w:hAnsi="Times New Roman"/>
          <w:b/>
          <w:bCs/>
          <w:color w:val="111111"/>
          <w:lang w:eastAsia="en-IN" w:bidi="hi-IN"/>
        </w:rPr>
        <w:t>Curve Integrated Encryption Scheme) </w:t>
      </w:r>
    </w:p>
    <w:p w:rsidR="002868B9" w:rsidRPr="001B18AF" w:rsidRDefault="00CF1591" w:rsidP="00083C64">
      <w:pPr>
        <w:spacing w:line="480" w:lineRule="auto"/>
        <w:ind w:left="360"/>
        <w:jc w:val="both"/>
        <w:rPr>
          <w:rFonts w:ascii="Times New Roman" w:eastAsia="Times New Roman" w:hAnsi="Times New Roman"/>
          <w:lang w:eastAsia="en-IN" w:bidi="hi-IN"/>
        </w:rPr>
      </w:pPr>
      <w:r>
        <w:rPr>
          <w:rFonts w:ascii="Times New Roman" w:eastAsia="Times New Roman" w:hAnsi="Times New Roman"/>
          <w:noProof/>
          <w:lang w:eastAsia="en-IN"/>
        </w:rPr>
        <w:drawing>
          <wp:inline distT="0" distB="0" distL="0" distR="0">
            <wp:extent cx="5343525" cy="3924300"/>
            <wp:effectExtent l="19050" t="0" r="9525" b="0"/>
            <wp:docPr id="9" name="Picture 315" descr="ecie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ecies_flowchart"/>
                    <pic:cNvPicPr>
                      <a:picLocks noChangeAspect="1" noChangeArrowheads="1"/>
                    </pic:cNvPicPr>
                  </pic:nvPicPr>
                  <pic:blipFill>
                    <a:blip r:embed="rId18" cstate="print"/>
                    <a:srcRect/>
                    <a:stretch>
                      <a:fillRect/>
                    </a:stretch>
                  </pic:blipFill>
                  <pic:spPr bwMode="auto">
                    <a:xfrm>
                      <a:off x="0" y="0"/>
                      <a:ext cx="5343525" cy="3924300"/>
                    </a:xfrm>
                    <a:prstGeom prst="rect">
                      <a:avLst/>
                    </a:prstGeom>
                    <a:noFill/>
                    <a:ln w="9525">
                      <a:noFill/>
                      <a:miter lim="800000"/>
                      <a:headEnd/>
                      <a:tailEnd/>
                    </a:ln>
                  </pic:spPr>
                </pic:pic>
              </a:graphicData>
            </a:graphic>
          </wp:inline>
        </w:drawing>
      </w:r>
    </w:p>
    <w:p w:rsidR="007A2245" w:rsidRDefault="00016858" w:rsidP="00B0468C">
      <w:pPr>
        <w:spacing w:line="480" w:lineRule="auto"/>
        <w:jc w:val="center"/>
        <w:rPr>
          <w:rFonts w:ascii="Times New Roman" w:eastAsia="Times New Roman" w:hAnsi="Times New Roman"/>
          <w:b/>
          <w:sz w:val="20"/>
          <w:szCs w:val="20"/>
          <w:lang w:eastAsia="en-IN" w:bidi="hi-IN"/>
        </w:rPr>
      </w:pPr>
      <w:r>
        <w:rPr>
          <w:rFonts w:ascii="Times New Roman" w:eastAsia="Times New Roman" w:hAnsi="Times New Roman"/>
          <w:b/>
          <w:sz w:val="20"/>
          <w:szCs w:val="20"/>
          <w:lang w:eastAsia="en-IN" w:bidi="hi-IN"/>
        </w:rPr>
        <w:t>Figure 4</w:t>
      </w:r>
      <w:r w:rsidR="002868B9">
        <w:rPr>
          <w:rFonts w:ascii="Times New Roman" w:eastAsia="Times New Roman" w:hAnsi="Times New Roman"/>
          <w:b/>
          <w:sz w:val="20"/>
          <w:szCs w:val="20"/>
          <w:lang w:eastAsia="en-IN" w:bidi="hi-IN"/>
        </w:rPr>
        <w:t>.</w:t>
      </w:r>
      <w:r w:rsidR="00372B38">
        <w:rPr>
          <w:rFonts w:ascii="Times New Roman" w:eastAsia="Times New Roman" w:hAnsi="Times New Roman"/>
          <w:b/>
          <w:sz w:val="20"/>
          <w:szCs w:val="20"/>
          <w:lang w:eastAsia="en-IN" w:bidi="hi-IN"/>
        </w:rPr>
        <w:t>3</w:t>
      </w:r>
      <w:r w:rsidR="002868B9" w:rsidRPr="001B18AF">
        <w:rPr>
          <w:rFonts w:ascii="Times New Roman" w:eastAsia="Times New Roman" w:hAnsi="Times New Roman"/>
          <w:b/>
          <w:sz w:val="20"/>
          <w:szCs w:val="20"/>
          <w:lang w:eastAsia="en-IN" w:bidi="hi-IN"/>
        </w:rPr>
        <w:t>: Block diagram for ECIES</w:t>
      </w:r>
    </w:p>
    <w:p w:rsidR="00B0468C" w:rsidRDefault="00B0468C" w:rsidP="00B0468C">
      <w:pPr>
        <w:spacing w:line="480" w:lineRule="auto"/>
        <w:jc w:val="center"/>
        <w:rPr>
          <w:rFonts w:ascii="Times New Roman" w:eastAsia="Times New Roman" w:hAnsi="Times New Roman"/>
          <w:b/>
          <w:sz w:val="20"/>
          <w:szCs w:val="20"/>
          <w:lang w:eastAsia="en-IN" w:bidi="hi-IN"/>
        </w:rPr>
      </w:pPr>
    </w:p>
    <w:p w:rsidR="002868B9" w:rsidRPr="00EC740C" w:rsidRDefault="00EF7E6D" w:rsidP="00EC740C">
      <w:pPr>
        <w:spacing w:line="480" w:lineRule="auto"/>
        <w:rPr>
          <w:rFonts w:ascii="Times New Roman" w:eastAsia="Times New Roman" w:hAnsi="Times New Roman"/>
          <w:b/>
          <w:szCs w:val="20"/>
          <w:lang w:eastAsia="en-IN" w:bidi="hi-IN"/>
        </w:rPr>
      </w:pPr>
      <w:r>
        <w:rPr>
          <w:rFonts w:ascii="Times New Roman" w:eastAsia="Times New Roman" w:hAnsi="Times New Roman"/>
          <w:b/>
          <w:szCs w:val="20"/>
          <w:lang w:eastAsia="en-IN" w:bidi="hi-IN"/>
        </w:rPr>
        <w:t>4</w:t>
      </w:r>
      <w:r w:rsidR="007A2245" w:rsidRPr="007A2245">
        <w:rPr>
          <w:rFonts w:ascii="Times New Roman" w:eastAsia="Times New Roman" w:hAnsi="Times New Roman"/>
          <w:b/>
          <w:szCs w:val="20"/>
          <w:lang w:eastAsia="en-IN" w:bidi="hi-IN"/>
        </w:rPr>
        <w:t xml:space="preserve">.3.2 </w:t>
      </w:r>
      <w:r w:rsidR="007A2245">
        <w:rPr>
          <w:rFonts w:ascii="Times New Roman" w:eastAsia="Times New Roman" w:hAnsi="Times New Roman"/>
          <w:b/>
          <w:szCs w:val="20"/>
          <w:lang w:eastAsia="en-IN" w:bidi="hi-IN"/>
        </w:rPr>
        <w:tab/>
        <w:t>ECDSA (</w:t>
      </w:r>
      <w:r w:rsidR="007A2245" w:rsidRPr="001B18AF">
        <w:rPr>
          <w:rFonts w:ascii="Times New Roman" w:hAnsi="Times New Roman"/>
          <w:b/>
        </w:rPr>
        <w:t>Elliptic Curve</w:t>
      </w:r>
      <w:r w:rsidR="007A2245">
        <w:rPr>
          <w:rFonts w:ascii="Times New Roman" w:hAnsi="Times New Roman"/>
          <w:b/>
        </w:rPr>
        <w:t xml:space="preserve"> Digital Signature Algorithm</w:t>
      </w:r>
      <w:r w:rsidR="007A2245">
        <w:rPr>
          <w:rFonts w:ascii="Times New Roman" w:eastAsia="Times New Roman" w:hAnsi="Times New Roman"/>
          <w:b/>
          <w:szCs w:val="20"/>
          <w:lang w:eastAsia="en-IN" w:bidi="hi-IN"/>
        </w:rPr>
        <w:t>)</w:t>
      </w:r>
    </w:p>
    <w:p w:rsidR="002868B9" w:rsidRPr="00D03CBF" w:rsidRDefault="00CF1591" w:rsidP="00EC740C">
      <w:pPr>
        <w:spacing w:line="480" w:lineRule="auto"/>
        <w:ind w:left="720"/>
        <w:jc w:val="center"/>
        <w:rPr>
          <w:rFonts w:ascii="Times New Roman" w:eastAsia="Times New Roman" w:hAnsi="Times New Roman"/>
          <w:lang w:eastAsia="en-IN" w:bidi="hi-IN"/>
        </w:rPr>
      </w:pPr>
      <w:r>
        <w:rPr>
          <w:rFonts w:ascii="Times New Roman" w:eastAsia="Times New Roman" w:hAnsi="Times New Roman"/>
          <w:b/>
          <w:noProof/>
          <w:sz w:val="20"/>
          <w:szCs w:val="20"/>
          <w:lang w:eastAsia="en-IN"/>
        </w:rPr>
        <w:drawing>
          <wp:inline distT="0" distB="0" distL="0" distR="0">
            <wp:extent cx="3648075" cy="2409825"/>
            <wp:effectExtent l="19050" t="0" r="9525" b="0"/>
            <wp:docPr id="10" name="Picture 316" descr="esdsa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esdsa_flowchart"/>
                    <pic:cNvPicPr>
                      <a:picLocks noChangeAspect="1" noChangeArrowheads="1"/>
                    </pic:cNvPicPr>
                  </pic:nvPicPr>
                  <pic:blipFill>
                    <a:blip r:embed="rId19" cstate="print"/>
                    <a:srcRect/>
                    <a:stretch>
                      <a:fillRect/>
                    </a:stretch>
                  </pic:blipFill>
                  <pic:spPr bwMode="auto">
                    <a:xfrm>
                      <a:off x="0" y="0"/>
                      <a:ext cx="3648075" cy="2409825"/>
                    </a:xfrm>
                    <a:prstGeom prst="rect">
                      <a:avLst/>
                    </a:prstGeom>
                    <a:noFill/>
                    <a:ln w="9525">
                      <a:noFill/>
                      <a:miter lim="800000"/>
                      <a:headEnd/>
                      <a:tailEnd/>
                    </a:ln>
                  </pic:spPr>
                </pic:pic>
              </a:graphicData>
            </a:graphic>
          </wp:inline>
        </w:drawing>
      </w:r>
    </w:p>
    <w:p w:rsidR="002868B9" w:rsidRPr="001B18AF" w:rsidRDefault="002868B9" w:rsidP="00083C64">
      <w:pPr>
        <w:spacing w:line="480" w:lineRule="auto"/>
        <w:jc w:val="center"/>
        <w:rPr>
          <w:rFonts w:ascii="Times New Roman" w:eastAsia="Times New Roman" w:hAnsi="Times New Roman"/>
          <w:b/>
          <w:sz w:val="20"/>
          <w:szCs w:val="20"/>
          <w:lang w:eastAsia="en-IN" w:bidi="hi-IN"/>
        </w:rPr>
      </w:pPr>
      <w:r>
        <w:rPr>
          <w:rFonts w:ascii="Times New Roman" w:eastAsia="Times New Roman" w:hAnsi="Times New Roman"/>
          <w:b/>
          <w:sz w:val="20"/>
          <w:szCs w:val="20"/>
          <w:lang w:eastAsia="en-IN" w:bidi="hi-IN"/>
        </w:rPr>
        <w:t xml:space="preserve">Figure </w:t>
      </w:r>
      <w:r w:rsidR="00EA0657">
        <w:rPr>
          <w:rFonts w:ascii="Times New Roman" w:eastAsia="Times New Roman" w:hAnsi="Times New Roman"/>
          <w:b/>
          <w:sz w:val="20"/>
          <w:szCs w:val="20"/>
          <w:lang w:eastAsia="en-IN" w:bidi="hi-IN"/>
        </w:rPr>
        <w:t>4</w:t>
      </w:r>
      <w:r>
        <w:rPr>
          <w:rFonts w:ascii="Times New Roman" w:eastAsia="Times New Roman" w:hAnsi="Times New Roman"/>
          <w:b/>
          <w:sz w:val="20"/>
          <w:szCs w:val="20"/>
          <w:lang w:eastAsia="en-IN" w:bidi="hi-IN"/>
        </w:rPr>
        <w:t>.</w:t>
      </w:r>
      <w:r w:rsidR="004E3662">
        <w:rPr>
          <w:rFonts w:ascii="Times New Roman" w:eastAsia="Times New Roman" w:hAnsi="Times New Roman"/>
          <w:b/>
          <w:sz w:val="20"/>
          <w:szCs w:val="20"/>
          <w:lang w:eastAsia="en-IN" w:bidi="hi-IN"/>
        </w:rPr>
        <w:t>4</w:t>
      </w:r>
      <w:r w:rsidRPr="001B18AF">
        <w:rPr>
          <w:rFonts w:ascii="Times New Roman" w:eastAsia="Times New Roman" w:hAnsi="Times New Roman"/>
          <w:b/>
          <w:sz w:val="20"/>
          <w:szCs w:val="20"/>
          <w:lang w:eastAsia="en-IN" w:bidi="hi-IN"/>
        </w:rPr>
        <w:t>: Block diagram for ECDSA</w:t>
      </w:r>
    </w:p>
    <w:p w:rsidR="002868B9" w:rsidRPr="001B18AF" w:rsidRDefault="002868B9" w:rsidP="009B5099">
      <w:pPr>
        <w:numPr>
          <w:ilvl w:val="2"/>
          <w:numId w:val="21"/>
        </w:numPr>
        <w:spacing w:line="480" w:lineRule="auto"/>
        <w:jc w:val="both"/>
        <w:rPr>
          <w:rFonts w:ascii="Times New Roman" w:hAnsi="Times New Roman"/>
          <w:b/>
        </w:rPr>
      </w:pPr>
      <w:r w:rsidRPr="001B18AF">
        <w:rPr>
          <w:rFonts w:ascii="Times New Roman" w:hAnsi="Times New Roman"/>
          <w:b/>
        </w:rPr>
        <w:lastRenderedPageBreak/>
        <w:t>ECDH (Elliptic Curve Dif</w:t>
      </w:r>
      <w:r w:rsidR="00825DB3">
        <w:rPr>
          <w:rFonts w:ascii="Times New Roman" w:hAnsi="Times New Roman"/>
          <w:b/>
        </w:rPr>
        <w:t>f</w:t>
      </w:r>
      <w:r w:rsidRPr="001B18AF">
        <w:rPr>
          <w:rFonts w:ascii="Times New Roman" w:hAnsi="Times New Roman"/>
          <w:b/>
        </w:rPr>
        <w:t>ie Helman)</w:t>
      </w:r>
    </w:p>
    <w:p w:rsidR="002868B9" w:rsidRPr="001B18AF" w:rsidRDefault="00CF1591" w:rsidP="00083C64">
      <w:pPr>
        <w:spacing w:line="480" w:lineRule="auto"/>
        <w:jc w:val="center"/>
        <w:rPr>
          <w:rFonts w:ascii="Times New Roman" w:eastAsia="Times New Roman" w:hAnsi="Times New Roman"/>
          <w:b/>
          <w:sz w:val="20"/>
          <w:szCs w:val="20"/>
          <w:lang w:eastAsia="en-IN" w:bidi="hi-IN"/>
        </w:rPr>
      </w:pPr>
      <w:r>
        <w:rPr>
          <w:rFonts w:ascii="Times New Roman" w:eastAsia="Times New Roman" w:hAnsi="Times New Roman"/>
          <w:b/>
          <w:noProof/>
          <w:sz w:val="20"/>
          <w:szCs w:val="20"/>
          <w:lang w:eastAsia="en-IN"/>
        </w:rPr>
        <w:drawing>
          <wp:inline distT="0" distB="0" distL="0" distR="0">
            <wp:extent cx="4972050" cy="4067175"/>
            <wp:effectExtent l="19050" t="0" r="0" b="0"/>
            <wp:docPr id="11" name="Picture 317" descr="ecdh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cdh_flowchart"/>
                    <pic:cNvPicPr>
                      <a:picLocks noChangeAspect="1" noChangeArrowheads="1"/>
                    </pic:cNvPicPr>
                  </pic:nvPicPr>
                  <pic:blipFill>
                    <a:blip r:embed="rId20" cstate="print"/>
                    <a:srcRect/>
                    <a:stretch>
                      <a:fillRect/>
                    </a:stretch>
                  </pic:blipFill>
                  <pic:spPr bwMode="auto">
                    <a:xfrm>
                      <a:off x="0" y="0"/>
                      <a:ext cx="4972050" cy="4067175"/>
                    </a:xfrm>
                    <a:prstGeom prst="rect">
                      <a:avLst/>
                    </a:prstGeom>
                    <a:noFill/>
                    <a:ln w="9525">
                      <a:noFill/>
                      <a:miter lim="800000"/>
                      <a:headEnd/>
                      <a:tailEnd/>
                    </a:ln>
                  </pic:spPr>
                </pic:pic>
              </a:graphicData>
            </a:graphic>
          </wp:inline>
        </w:drawing>
      </w:r>
    </w:p>
    <w:p w:rsidR="002868B9" w:rsidRPr="001B18AF" w:rsidRDefault="00914803" w:rsidP="00083C64">
      <w:pPr>
        <w:spacing w:line="480" w:lineRule="auto"/>
        <w:jc w:val="center"/>
        <w:rPr>
          <w:rFonts w:ascii="Times New Roman" w:eastAsia="Times New Roman" w:hAnsi="Times New Roman"/>
          <w:b/>
          <w:sz w:val="20"/>
          <w:szCs w:val="20"/>
          <w:lang w:eastAsia="en-IN" w:bidi="hi-IN"/>
        </w:rPr>
      </w:pPr>
      <w:r>
        <w:rPr>
          <w:rFonts w:ascii="Times New Roman" w:eastAsia="Times New Roman" w:hAnsi="Times New Roman"/>
          <w:b/>
          <w:sz w:val="20"/>
          <w:szCs w:val="20"/>
          <w:lang w:eastAsia="en-IN" w:bidi="hi-IN"/>
        </w:rPr>
        <w:t>Figure 4</w:t>
      </w:r>
      <w:r w:rsidR="002868B9">
        <w:rPr>
          <w:rFonts w:ascii="Times New Roman" w:eastAsia="Times New Roman" w:hAnsi="Times New Roman"/>
          <w:b/>
          <w:sz w:val="20"/>
          <w:szCs w:val="20"/>
          <w:lang w:eastAsia="en-IN" w:bidi="hi-IN"/>
        </w:rPr>
        <w:t>.</w:t>
      </w:r>
      <w:r>
        <w:rPr>
          <w:rFonts w:ascii="Times New Roman" w:eastAsia="Times New Roman" w:hAnsi="Times New Roman"/>
          <w:b/>
          <w:sz w:val="20"/>
          <w:szCs w:val="20"/>
          <w:lang w:eastAsia="en-IN" w:bidi="hi-IN"/>
        </w:rPr>
        <w:t>5</w:t>
      </w:r>
      <w:r w:rsidR="002868B9" w:rsidRPr="001B18AF">
        <w:rPr>
          <w:rFonts w:ascii="Times New Roman" w:eastAsia="Times New Roman" w:hAnsi="Times New Roman"/>
          <w:b/>
          <w:sz w:val="20"/>
          <w:szCs w:val="20"/>
          <w:lang w:eastAsia="en-IN" w:bidi="hi-IN"/>
        </w:rPr>
        <w:t>: Block diagram for ECDH</w:t>
      </w:r>
    </w:p>
    <w:p w:rsidR="002868B9" w:rsidRPr="00D275B8" w:rsidRDefault="009412E6" w:rsidP="00083C64">
      <w:pPr>
        <w:spacing w:line="480" w:lineRule="auto"/>
        <w:jc w:val="both"/>
        <w:rPr>
          <w:rFonts w:ascii="Times New Roman" w:hAnsi="Times New Roman"/>
          <w:b/>
        </w:rPr>
      </w:pPr>
      <w:r>
        <w:rPr>
          <w:rFonts w:ascii="Times New Roman" w:hAnsi="Times New Roman"/>
          <w:b/>
        </w:rPr>
        <w:t>4</w:t>
      </w:r>
      <w:r w:rsidR="002868B9" w:rsidRPr="001B18AF">
        <w:rPr>
          <w:rFonts w:ascii="Times New Roman" w:hAnsi="Times New Roman"/>
          <w:b/>
        </w:rPr>
        <w:t>.4</w:t>
      </w:r>
      <w:r w:rsidR="002868B9" w:rsidRPr="001B18AF">
        <w:rPr>
          <w:rFonts w:ascii="Times New Roman" w:hAnsi="Times New Roman"/>
          <w:b/>
        </w:rPr>
        <w:tab/>
        <w:t>PROFILING TOOLS</w:t>
      </w:r>
      <w:r w:rsidR="002868B9">
        <w:rPr>
          <w:rFonts w:ascii="Times New Roman" w:hAnsi="Times New Roman"/>
          <w:b/>
        </w:rPr>
        <w:t xml:space="preserve"> INVESTIGATED</w:t>
      </w:r>
    </w:p>
    <w:p w:rsidR="002868B9" w:rsidRPr="001B18AF" w:rsidRDefault="009412E6" w:rsidP="00083C64">
      <w:pPr>
        <w:spacing w:line="480" w:lineRule="auto"/>
        <w:jc w:val="both"/>
        <w:rPr>
          <w:rFonts w:ascii="Times New Roman" w:eastAsia="Times New Roman" w:hAnsi="Times New Roman"/>
          <w:b/>
          <w:bCs/>
          <w:lang w:eastAsia="en-IN" w:bidi="hi-IN"/>
        </w:rPr>
      </w:pPr>
      <w:r>
        <w:rPr>
          <w:rFonts w:ascii="Times New Roman" w:eastAsia="Times New Roman" w:hAnsi="Times New Roman"/>
          <w:b/>
          <w:bCs/>
          <w:lang w:eastAsia="en-IN" w:bidi="hi-IN"/>
        </w:rPr>
        <w:t>4</w:t>
      </w:r>
      <w:r w:rsidR="002868B9" w:rsidRPr="001B18AF">
        <w:rPr>
          <w:rFonts w:ascii="Times New Roman" w:eastAsia="Times New Roman" w:hAnsi="Times New Roman"/>
          <w:b/>
          <w:bCs/>
          <w:lang w:eastAsia="en-IN" w:bidi="hi-IN"/>
        </w:rPr>
        <w:t>.4.1</w:t>
      </w:r>
      <w:r w:rsidR="002868B9" w:rsidRPr="001B18AF">
        <w:rPr>
          <w:rFonts w:ascii="Times New Roman" w:eastAsia="Times New Roman" w:hAnsi="Times New Roman"/>
          <w:b/>
          <w:bCs/>
          <w:lang w:eastAsia="en-IN" w:bidi="hi-IN"/>
        </w:rPr>
        <w:tab/>
        <w:t xml:space="preserve">gprof </w:t>
      </w:r>
    </w:p>
    <w:p w:rsidR="002868B9" w:rsidRPr="001B18AF" w:rsidRDefault="002868B9" w:rsidP="00083C64">
      <w:pPr>
        <w:spacing w:line="480" w:lineRule="auto"/>
        <w:ind w:firstLine="720"/>
        <w:jc w:val="both"/>
        <w:rPr>
          <w:rFonts w:ascii="Times New Roman" w:eastAsia="Calibri" w:hAnsi="Times New Roman"/>
          <w:color w:val="000000"/>
        </w:rPr>
      </w:pPr>
      <w:r w:rsidRPr="001B18AF">
        <w:rPr>
          <w:rFonts w:ascii="Times New Roman" w:eastAsia="Times New Roman" w:hAnsi="Times New Roman"/>
          <w:bCs/>
          <w:lang w:eastAsia="en-IN" w:bidi="hi-IN"/>
        </w:rPr>
        <w:t>The GNU profiler gprof is a useful tool for measuring the performance of a program--it records the number of calls to each function and the amount of time spent there, on a per-function basis.</w:t>
      </w:r>
      <w:r w:rsidR="00A03ADE">
        <w:rPr>
          <w:rFonts w:ascii="Times New Roman" w:eastAsia="Times New Roman" w:hAnsi="Times New Roman"/>
          <w:bCs/>
          <w:lang w:eastAsia="en-IN" w:bidi="hi-IN"/>
        </w:rPr>
        <w:t xml:space="preserve"> </w:t>
      </w:r>
      <w:r w:rsidRPr="001B18AF">
        <w:rPr>
          <w:rFonts w:ascii="Times New Roman" w:eastAsia="Calibri" w:hAnsi="Times New Roman"/>
          <w:color w:val="000000"/>
        </w:rPr>
        <w:t>We investigated gprof for obtaining the runtime of the three algorithms, viz ECIES, ECDSA and ECDH. The reasons for the unsuitability of gprof profiling tool for our application were:</w:t>
      </w:r>
    </w:p>
    <w:p w:rsidR="002868B9" w:rsidRPr="001B18AF" w:rsidRDefault="002868B9" w:rsidP="00B50396">
      <w:pPr>
        <w:numPr>
          <w:ilvl w:val="0"/>
          <w:numId w:val="17"/>
        </w:numPr>
        <w:spacing w:line="480" w:lineRule="auto"/>
        <w:ind w:left="1080"/>
        <w:contextualSpacing/>
        <w:jc w:val="both"/>
        <w:rPr>
          <w:rFonts w:ascii="Times New Roman" w:eastAsia="Calibri" w:hAnsi="Times New Roman"/>
          <w:color w:val="000000"/>
        </w:rPr>
      </w:pPr>
      <w:r w:rsidRPr="001B18AF">
        <w:rPr>
          <w:rFonts w:ascii="Times New Roman" w:eastAsia="Calibri" w:hAnsi="Times New Roman"/>
          <w:color w:val="000000"/>
        </w:rPr>
        <w:t>the maximum resolution of gprof is milliseconds</w:t>
      </w:r>
    </w:p>
    <w:p w:rsidR="002868B9" w:rsidRDefault="002868B9" w:rsidP="00B50396">
      <w:pPr>
        <w:numPr>
          <w:ilvl w:val="0"/>
          <w:numId w:val="17"/>
        </w:numPr>
        <w:spacing w:line="480" w:lineRule="auto"/>
        <w:ind w:left="1080"/>
        <w:contextualSpacing/>
        <w:jc w:val="both"/>
        <w:rPr>
          <w:rFonts w:ascii="Times New Roman" w:eastAsia="Calibri" w:hAnsi="Times New Roman"/>
          <w:color w:val="000000"/>
        </w:rPr>
      </w:pPr>
      <w:r w:rsidRPr="001B18AF">
        <w:rPr>
          <w:rFonts w:ascii="Times New Roman" w:eastAsia="Calibri" w:hAnsi="Times New Roman"/>
          <w:color w:val="000000"/>
        </w:rPr>
        <w:t>our application requires</w:t>
      </w:r>
      <w:r w:rsidR="00A03ADE">
        <w:rPr>
          <w:rFonts w:ascii="Times New Roman" w:eastAsia="Calibri" w:hAnsi="Times New Roman"/>
          <w:color w:val="000000"/>
        </w:rPr>
        <w:t xml:space="preserve"> a microsecond resol</w:t>
      </w:r>
      <w:r w:rsidR="006825E9">
        <w:rPr>
          <w:rFonts w:ascii="Times New Roman" w:eastAsia="Calibri" w:hAnsi="Times New Roman"/>
          <w:color w:val="000000"/>
        </w:rPr>
        <w:t>ution timer, for more precision.</w:t>
      </w:r>
    </w:p>
    <w:p w:rsidR="009412E6" w:rsidRPr="00D275B8" w:rsidRDefault="009412E6" w:rsidP="009412E6">
      <w:pPr>
        <w:spacing w:line="480" w:lineRule="auto"/>
        <w:ind w:left="1080"/>
        <w:contextualSpacing/>
        <w:jc w:val="both"/>
        <w:rPr>
          <w:rFonts w:ascii="Times New Roman" w:eastAsia="Calibri" w:hAnsi="Times New Roman"/>
          <w:color w:val="000000"/>
        </w:rPr>
      </w:pPr>
    </w:p>
    <w:p w:rsidR="002868B9" w:rsidRPr="001B18AF" w:rsidRDefault="00E801F2" w:rsidP="00BB795A">
      <w:pPr>
        <w:numPr>
          <w:ilvl w:val="2"/>
          <w:numId w:val="22"/>
        </w:numPr>
        <w:spacing w:line="480" w:lineRule="auto"/>
        <w:jc w:val="both"/>
        <w:rPr>
          <w:rFonts w:ascii="Times New Roman" w:eastAsia="Times New Roman" w:hAnsi="Times New Roman"/>
          <w:b/>
          <w:lang w:eastAsia="en-IN" w:bidi="hi-IN"/>
        </w:rPr>
      </w:pPr>
      <w:r>
        <w:rPr>
          <w:rFonts w:ascii="Times New Roman" w:eastAsia="Times New Roman" w:hAnsi="Times New Roman"/>
          <w:b/>
          <w:lang w:eastAsia="en-IN" w:bidi="hi-IN"/>
        </w:rPr>
        <w:lastRenderedPageBreak/>
        <w:t>gettimeofday</w:t>
      </w:r>
      <w:r w:rsidR="002868B9" w:rsidRPr="001B18AF">
        <w:rPr>
          <w:rFonts w:ascii="Times New Roman" w:eastAsia="Times New Roman" w:hAnsi="Times New Roman"/>
          <w:b/>
          <w:lang w:eastAsia="en-IN" w:bidi="hi-IN"/>
        </w:rPr>
        <w:t>( ) – UNIX system call</w:t>
      </w:r>
      <w:r>
        <w:rPr>
          <w:rFonts w:ascii="Times New Roman" w:eastAsia="Times New Roman" w:hAnsi="Times New Roman"/>
          <w:b/>
          <w:lang w:eastAsia="en-IN" w:bidi="hi-IN"/>
        </w:rPr>
        <w:t xml:space="preserve"> [17</w:t>
      </w:r>
      <w:r w:rsidR="009C537D">
        <w:rPr>
          <w:rFonts w:ascii="Times New Roman" w:eastAsia="Times New Roman" w:hAnsi="Times New Roman"/>
          <w:b/>
          <w:lang w:eastAsia="en-IN" w:bidi="hi-IN"/>
        </w:rPr>
        <w:t>]</w:t>
      </w:r>
      <w:r w:rsidR="00BB2161">
        <w:rPr>
          <w:rFonts w:ascii="Times New Roman" w:eastAsia="Times New Roman" w:hAnsi="Times New Roman"/>
          <w:b/>
          <w:lang w:eastAsia="en-IN" w:bidi="hi-IN"/>
        </w:rPr>
        <w:t xml:space="preserve"> </w:t>
      </w:r>
    </w:p>
    <w:p w:rsidR="002868B9" w:rsidRPr="00E801F2" w:rsidRDefault="002868B9" w:rsidP="00083C64">
      <w:pPr>
        <w:spacing w:line="480" w:lineRule="auto"/>
        <w:ind w:firstLine="720"/>
        <w:jc w:val="both"/>
        <w:rPr>
          <w:rFonts w:ascii="Times New Roman" w:eastAsia="Times New Roman" w:hAnsi="Times New Roman"/>
          <w:color w:val="000000"/>
          <w:szCs w:val="20"/>
          <w:lang w:eastAsia="en-IN" w:bidi="hi-IN"/>
        </w:rPr>
      </w:pPr>
      <w:r w:rsidRPr="001B18AF">
        <w:rPr>
          <w:rFonts w:ascii="Times New Roman" w:eastAsia="Times New Roman" w:hAnsi="Times New Roman"/>
          <w:color w:val="000000"/>
          <w:szCs w:val="20"/>
          <w:lang w:eastAsia="en-IN" w:bidi="hi-IN"/>
        </w:rPr>
        <w:t>The</w:t>
      </w:r>
      <w:r w:rsidRPr="001B18AF">
        <w:rPr>
          <w:rFonts w:ascii="Times New Roman" w:eastAsia="Times New Roman" w:hAnsi="Times New Roman"/>
          <w:color w:val="000000"/>
          <w:lang w:eastAsia="en-IN" w:bidi="hi-IN"/>
        </w:rPr>
        <w:t> </w:t>
      </w:r>
      <w:r w:rsidRPr="00E801F2">
        <w:rPr>
          <w:rFonts w:ascii="Times New Roman" w:eastAsia="Times New Roman" w:hAnsi="Times New Roman"/>
          <w:iCs/>
          <w:color w:val="000000"/>
          <w:szCs w:val="20"/>
          <w:lang w:eastAsia="en-IN" w:bidi="hi-IN"/>
        </w:rPr>
        <w:t>gettimeofday</w:t>
      </w:r>
      <w:r w:rsidRPr="00E801F2">
        <w:rPr>
          <w:rFonts w:ascii="Times New Roman" w:eastAsia="Times New Roman" w:hAnsi="Times New Roman"/>
          <w:color w:val="000000"/>
          <w:szCs w:val="20"/>
          <w:lang w:eastAsia="en-IN" w:bidi="hi-IN"/>
        </w:rPr>
        <w:t>() function</w:t>
      </w:r>
      <w:r w:rsidRPr="001B18AF">
        <w:rPr>
          <w:rFonts w:ascii="Times New Roman" w:eastAsia="Times New Roman" w:hAnsi="Times New Roman"/>
          <w:color w:val="000000"/>
          <w:szCs w:val="20"/>
          <w:lang w:eastAsia="en-IN" w:bidi="hi-IN"/>
        </w:rPr>
        <w:t xml:space="preserve"> shall obtain the current time, expressed as seconds and microseconds since the Epoch, and store it in the</w:t>
      </w:r>
      <w:r w:rsidRPr="001B18AF">
        <w:rPr>
          <w:rFonts w:ascii="Times New Roman" w:eastAsia="Times New Roman" w:hAnsi="Times New Roman"/>
          <w:color w:val="000000"/>
          <w:lang w:eastAsia="en-IN" w:bidi="hi-IN"/>
        </w:rPr>
        <w:t> </w:t>
      </w:r>
      <w:r w:rsidRPr="001B18AF">
        <w:rPr>
          <w:rFonts w:ascii="Times New Roman" w:eastAsia="Times New Roman" w:hAnsi="Times New Roman"/>
          <w:bCs/>
          <w:color w:val="000000"/>
          <w:szCs w:val="20"/>
          <w:lang w:eastAsia="en-IN" w:bidi="hi-IN"/>
        </w:rPr>
        <w:t>timeval</w:t>
      </w:r>
      <w:r w:rsidRPr="001B18AF">
        <w:rPr>
          <w:rFonts w:ascii="Times New Roman" w:eastAsia="Times New Roman" w:hAnsi="Times New Roman"/>
          <w:color w:val="000000"/>
          <w:lang w:eastAsia="en-IN" w:bidi="hi-IN"/>
        </w:rPr>
        <w:t> </w:t>
      </w:r>
      <w:r w:rsidRPr="001B18AF">
        <w:rPr>
          <w:rFonts w:ascii="Times New Roman" w:eastAsia="Times New Roman" w:hAnsi="Times New Roman"/>
          <w:color w:val="000000"/>
          <w:szCs w:val="20"/>
          <w:lang w:eastAsia="en-IN" w:bidi="hi-IN"/>
        </w:rPr>
        <w:t>structure pointed to by</w:t>
      </w:r>
      <w:r w:rsidR="00BB2161">
        <w:rPr>
          <w:rFonts w:ascii="Times New Roman" w:eastAsia="Times New Roman" w:hAnsi="Times New Roman"/>
          <w:color w:val="FF6600"/>
          <w:lang w:eastAsia="en-IN" w:bidi="hi-IN"/>
        </w:rPr>
        <w:t xml:space="preserve"> </w:t>
      </w:r>
      <w:r w:rsidRPr="001B18AF">
        <w:rPr>
          <w:rFonts w:ascii="Times New Roman" w:eastAsia="Times New Roman" w:hAnsi="Times New Roman"/>
          <w:i/>
          <w:iCs/>
          <w:color w:val="000000"/>
          <w:szCs w:val="20"/>
          <w:lang w:eastAsia="en-IN" w:bidi="hi-IN"/>
        </w:rPr>
        <w:t>tp</w:t>
      </w:r>
      <w:r w:rsidRPr="001B18AF">
        <w:rPr>
          <w:rFonts w:ascii="Times New Roman" w:eastAsia="Times New Roman" w:hAnsi="Times New Roman"/>
          <w:color w:val="000000"/>
          <w:szCs w:val="20"/>
          <w:lang w:eastAsia="en-IN" w:bidi="hi-IN"/>
        </w:rPr>
        <w:t>. The resolution of the system clock is unsp</w:t>
      </w:r>
      <w:r w:rsidRPr="00E801F2">
        <w:rPr>
          <w:rFonts w:ascii="Times New Roman" w:eastAsia="Times New Roman" w:hAnsi="Times New Roman"/>
          <w:color w:val="000000"/>
          <w:szCs w:val="20"/>
          <w:lang w:eastAsia="en-IN" w:bidi="hi-IN"/>
        </w:rPr>
        <w:t>ecified.</w:t>
      </w:r>
    </w:p>
    <w:p w:rsidR="002868B9" w:rsidRPr="001B18AF" w:rsidRDefault="002868B9" w:rsidP="00EF2005">
      <w:pPr>
        <w:numPr>
          <w:ilvl w:val="2"/>
          <w:numId w:val="22"/>
        </w:numPr>
        <w:spacing w:line="480" w:lineRule="auto"/>
        <w:jc w:val="both"/>
        <w:rPr>
          <w:rFonts w:ascii="Times New Roman" w:eastAsia="Times New Roman" w:hAnsi="Times New Roman"/>
          <w:b/>
          <w:lang w:eastAsia="en-IN" w:bidi="hi-IN"/>
        </w:rPr>
      </w:pPr>
      <w:r w:rsidRPr="001B18AF">
        <w:rPr>
          <w:rFonts w:ascii="Times New Roman" w:eastAsia="Times New Roman" w:hAnsi="Times New Roman"/>
          <w:b/>
          <w:lang w:eastAsia="en-IN" w:bidi="hi-IN"/>
        </w:rPr>
        <w:t>Valgrind</w:t>
      </w:r>
      <w:r w:rsidR="00E801F2">
        <w:rPr>
          <w:rFonts w:ascii="Times New Roman" w:eastAsia="Times New Roman" w:hAnsi="Times New Roman"/>
          <w:b/>
          <w:lang w:eastAsia="en-IN" w:bidi="hi-IN"/>
        </w:rPr>
        <w:t xml:space="preserve"> [18</w:t>
      </w:r>
      <w:r w:rsidR="009C537D">
        <w:rPr>
          <w:rFonts w:ascii="Times New Roman" w:eastAsia="Times New Roman" w:hAnsi="Times New Roman"/>
          <w:b/>
          <w:lang w:eastAsia="en-IN" w:bidi="hi-IN"/>
        </w:rPr>
        <w:t>]</w:t>
      </w:r>
    </w:p>
    <w:p w:rsidR="002868B9" w:rsidRPr="001B18AF" w:rsidRDefault="002868B9" w:rsidP="00F87B4C">
      <w:pPr>
        <w:spacing w:line="480" w:lineRule="auto"/>
        <w:ind w:firstLine="720"/>
        <w:jc w:val="both"/>
        <w:rPr>
          <w:rFonts w:ascii="Times New Roman" w:eastAsia="Times New Roman" w:hAnsi="Times New Roman"/>
          <w:lang w:eastAsia="en-IN" w:bidi="hi-IN"/>
        </w:rPr>
      </w:pPr>
      <w:r w:rsidRPr="001B18AF">
        <w:rPr>
          <w:rFonts w:ascii="Times New Roman" w:eastAsia="Times New Roman" w:hAnsi="Times New Roman"/>
          <w:lang w:eastAsia="en-IN" w:bidi="hi-IN"/>
        </w:rPr>
        <w:t xml:space="preserve">Valgrind is an instrumentation framework for building dynamic analysis tools. There are Valgrind tools that can automatically detect many memory management and threading bugs, and profile your programs in detail. We can also </w:t>
      </w:r>
      <w:r w:rsidR="009C537D">
        <w:rPr>
          <w:rFonts w:ascii="Times New Roman" w:eastAsia="Times New Roman" w:hAnsi="Times New Roman"/>
          <w:lang w:eastAsia="en-IN" w:bidi="hi-IN"/>
        </w:rPr>
        <w:t xml:space="preserve">use Valgrind to build new tools. </w:t>
      </w:r>
      <w:r w:rsidRPr="001B18AF">
        <w:rPr>
          <w:rFonts w:ascii="Times New Roman" w:eastAsia="Times New Roman" w:hAnsi="Times New Roman"/>
          <w:lang w:eastAsia="en-IN" w:bidi="hi-IN"/>
        </w:rPr>
        <w:t>The Valgrind distribution currently includes</w:t>
      </w:r>
      <w:r w:rsidR="00F87B4C">
        <w:rPr>
          <w:rFonts w:ascii="Times New Roman" w:eastAsia="Times New Roman" w:hAnsi="Times New Roman"/>
          <w:lang w:eastAsia="en-IN" w:bidi="hi-IN"/>
        </w:rPr>
        <w:t xml:space="preserve"> six production-quality tools : Memcheck, </w:t>
      </w:r>
      <w:r w:rsidRPr="001B18AF">
        <w:rPr>
          <w:rFonts w:ascii="Times New Roman" w:eastAsia="Times New Roman" w:hAnsi="Times New Roman"/>
          <w:lang w:eastAsia="en-IN" w:bidi="hi-IN"/>
        </w:rPr>
        <w:t>Cachegrind</w:t>
      </w:r>
      <w:r w:rsidR="00F87B4C">
        <w:rPr>
          <w:rFonts w:ascii="Times New Roman" w:eastAsia="Times New Roman" w:hAnsi="Times New Roman"/>
          <w:lang w:eastAsia="en-IN" w:bidi="hi-IN"/>
        </w:rPr>
        <w:t xml:space="preserve">, </w:t>
      </w:r>
      <w:r w:rsidRPr="001B18AF">
        <w:rPr>
          <w:rFonts w:ascii="Times New Roman" w:eastAsia="Times New Roman" w:hAnsi="Times New Roman"/>
          <w:lang w:eastAsia="en-IN" w:bidi="hi-IN"/>
        </w:rPr>
        <w:t>Callgrind</w:t>
      </w:r>
      <w:r w:rsidR="00F87B4C">
        <w:rPr>
          <w:rFonts w:ascii="Times New Roman" w:eastAsia="Times New Roman" w:hAnsi="Times New Roman"/>
          <w:lang w:eastAsia="en-IN" w:bidi="hi-IN"/>
        </w:rPr>
        <w:t xml:space="preserve">, Massif, </w:t>
      </w:r>
      <w:r w:rsidRPr="001B18AF">
        <w:rPr>
          <w:rFonts w:ascii="Times New Roman" w:eastAsia="Times New Roman" w:hAnsi="Times New Roman"/>
          <w:lang w:eastAsia="en-IN" w:bidi="hi-IN"/>
        </w:rPr>
        <w:t>He</w:t>
      </w:r>
      <w:r w:rsidR="00F87B4C">
        <w:rPr>
          <w:rFonts w:ascii="Times New Roman" w:eastAsia="Times New Roman" w:hAnsi="Times New Roman"/>
          <w:lang w:eastAsia="en-IN" w:bidi="hi-IN"/>
        </w:rPr>
        <w:t xml:space="preserve">lgrind, Lackey and Nulgrind. </w:t>
      </w:r>
    </w:p>
    <w:p w:rsidR="002868B9" w:rsidRPr="001B18AF" w:rsidRDefault="002868B9" w:rsidP="00083C64">
      <w:pPr>
        <w:spacing w:line="480" w:lineRule="auto"/>
        <w:ind w:firstLine="720"/>
        <w:jc w:val="both"/>
        <w:rPr>
          <w:rFonts w:ascii="Times New Roman" w:eastAsia="Times New Roman" w:hAnsi="Times New Roman"/>
          <w:lang w:eastAsia="en-IN" w:bidi="hi-IN"/>
        </w:rPr>
      </w:pPr>
      <w:r w:rsidRPr="001B18AF">
        <w:rPr>
          <w:rFonts w:ascii="Times New Roman" w:eastAsia="Times New Roman" w:hAnsi="Times New Roman"/>
          <w:lang w:eastAsia="en-IN" w:bidi="hi-IN"/>
        </w:rPr>
        <w:t>It also includes three experimental tools: a heap/stack/global array overrun detector, a second heap profiler that examines how heap blocks are used, and a SimPoint basic block vector generator. It runs on the following platforms: X86/Linux, AMD64/Linux, ARM/Linux, PPC32/Linux, PPC64/Linux, X86/Darwin and AMD64/Darwin </w:t>
      </w:r>
    </w:p>
    <w:p w:rsidR="002868B9" w:rsidRPr="001B18AF" w:rsidRDefault="002868B9" w:rsidP="00083C64">
      <w:pPr>
        <w:spacing w:line="480" w:lineRule="auto"/>
        <w:ind w:firstLine="720"/>
        <w:jc w:val="both"/>
        <w:rPr>
          <w:rFonts w:ascii="Times New Roman" w:eastAsia="Times New Roman" w:hAnsi="Times New Roman"/>
          <w:lang w:eastAsia="en-IN" w:bidi="hi-IN"/>
        </w:rPr>
      </w:pPr>
      <w:r w:rsidRPr="001B18AF">
        <w:rPr>
          <w:rFonts w:ascii="Times New Roman" w:eastAsia="Times New Roman" w:hAnsi="Times New Roman"/>
          <w:lang w:eastAsia="en-IN" w:bidi="hi-IN"/>
        </w:rPr>
        <w:t>The tools massif and callgrind were considered for profiling the heap memory consumption and power consumption, respectively, of the three algorithms.</w:t>
      </w:r>
    </w:p>
    <w:p w:rsidR="002868B9" w:rsidRPr="001B18AF" w:rsidRDefault="002868B9" w:rsidP="00B50396">
      <w:pPr>
        <w:numPr>
          <w:ilvl w:val="0"/>
          <w:numId w:val="1"/>
        </w:numPr>
        <w:spacing w:line="480" w:lineRule="auto"/>
        <w:ind w:left="360"/>
        <w:jc w:val="both"/>
        <w:rPr>
          <w:rFonts w:ascii="Times New Roman" w:eastAsia="Times New Roman" w:hAnsi="Times New Roman"/>
          <w:lang w:eastAsia="en-IN" w:bidi="hi-IN"/>
        </w:rPr>
      </w:pPr>
      <w:r w:rsidRPr="001B18AF">
        <w:rPr>
          <w:rFonts w:ascii="Times New Roman" w:eastAsia="Times New Roman" w:hAnsi="Times New Roman"/>
          <w:lang w:eastAsia="en-IN" w:bidi="hi-IN"/>
        </w:rPr>
        <w:t>Callgrind, by Josef Weidendorfer, is an extension to Cachegrind. It provides all the information that Cachegrind does, plus extra information about callgraphs. It was folded into the main Valgrind distribution in version 3.2.0. Available separately is an amazing visualisation tool, KCachegrind, which gives a much better overview of the data that Callgrind collects; as is required by our application</w:t>
      </w:r>
      <w:r w:rsidR="00E801F2">
        <w:rPr>
          <w:rFonts w:ascii="Times New Roman" w:eastAsia="Times New Roman" w:hAnsi="Times New Roman"/>
          <w:lang w:eastAsia="en-IN" w:bidi="hi-IN"/>
        </w:rPr>
        <w:t xml:space="preserve"> [19]</w:t>
      </w:r>
      <w:r w:rsidRPr="001B18AF">
        <w:rPr>
          <w:rFonts w:ascii="Times New Roman" w:eastAsia="Times New Roman" w:hAnsi="Times New Roman"/>
          <w:lang w:eastAsia="en-IN" w:bidi="hi-IN"/>
        </w:rPr>
        <w:t>.</w:t>
      </w:r>
      <w:r w:rsidR="00B76099">
        <w:rPr>
          <w:rFonts w:ascii="Times New Roman" w:eastAsia="Times New Roman" w:hAnsi="Times New Roman"/>
          <w:lang w:eastAsia="en-IN" w:bidi="hi-IN"/>
        </w:rPr>
        <w:t xml:space="preserve"> KCachegrind  is a GUI based tool for the same.</w:t>
      </w:r>
    </w:p>
    <w:p w:rsidR="002868B9" w:rsidRPr="00EE555D" w:rsidRDefault="002868B9" w:rsidP="00B50396">
      <w:pPr>
        <w:numPr>
          <w:ilvl w:val="0"/>
          <w:numId w:val="1"/>
        </w:numPr>
        <w:spacing w:line="480" w:lineRule="auto"/>
        <w:ind w:left="360"/>
        <w:jc w:val="both"/>
        <w:rPr>
          <w:rFonts w:ascii="Times New Roman" w:eastAsia="Times New Roman" w:hAnsi="Times New Roman"/>
          <w:bCs/>
          <w:lang w:eastAsia="en-IN" w:bidi="hi-IN"/>
        </w:rPr>
      </w:pPr>
      <w:bookmarkStart w:id="6" w:name="massif"/>
      <w:bookmarkEnd w:id="6"/>
      <w:r w:rsidRPr="001B18AF">
        <w:rPr>
          <w:rFonts w:ascii="Times New Roman" w:eastAsia="Times New Roman" w:hAnsi="Times New Roman"/>
          <w:lang w:eastAsia="en-IN" w:bidi="hi-IN"/>
        </w:rPr>
        <w:t xml:space="preserve">Massif is a heap profiler. It performs detailed heap profiling by taking regular snapshots of a </w:t>
      </w:r>
      <w:r w:rsidRPr="001B18AF">
        <w:rPr>
          <w:rFonts w:ascii="Times New Roman" w:eastAsia="Times New Roman" w:hAnsi="Times New Roman"/>
          <w:lang w:eastAsia="en-IN" w:bidi="hi-IN"/>
        </w:rPr>
        <w:lastRenderedPageBreak/>
        <w:t>program's heap. It produces a graph showing heap usage over time, including information about which parts of the program are responsible for the most memory allocations. Massif runs programs about 20x slower than normal</w:t>
      </w:r>
      <w:r w:rsidR="00E801F2">
        <w:rPr>
          <w:rFonts w:ascii="Times New Roman" w:eastAsia="Times New Roman" w:hAnsi="Times New Roman"/>
          <w:lang w:eastAsia="en-IN" w:bidi="hi-IN"/>
        </w:rPr>
        <w:t xml:space="preserve"> [19]</w:t>
      </w:r>
      <w:r w:rsidRPr="001B18AF">
        <w:rPr>
          <w:rFonts w:ascii="Times New Roman" w:eastAsia="Times New Roman" w:hAnsi="Times New Roman"/>
          <w:lang w:eastAsia="en-IN" w:bidi="hi-IN"/>
        </w:rPr>
        <w:t>.</w:t>
      </w:r>
    </w:p>
    <w:p w:rsidR="00EE555D" w:rsidRPr="001B18AF" w:rsidRDefault="00CF1591" w:rsidP="00956C64">
      <w:pPr>
        <w:spacing w:line="480" w:lineRule="auto"/>
        <w:ind w:left="720"/>
        <w:jc w:val="center"/>
        <w:rPr>
          <w:rFonts w:ascii="Times New Roman" w:hAnsi="Times New Roman"/>
          <w:b/>
          <w:sz w:val="20"/>
          <w:szCs w:val="20"/>
        </w:rPr>
      </w:pPr>
      <w:r>
        <w:rPr>
          <w:rFonts w:ascii="Times New Roman" w:hAnsi="Times New Roman"/>
          <w:b/>
          <w:noProof/>
          <w:sz w:val="20"/>
          <w:szCs w:val="20"/>
          <w:lang w:eastAsia="en-IN"/>
        </w:rPr>
        <w:drawing>
          <wp:inline distT="0" distB="0" distL="0" distR="0">
            <wp:extent cx="5819775" cy="4362450"/>
            <wp:effectExtent l="19050" t="0" r="9525" b="0"/>
            <wp:docPr id="12" name="Picture 3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3"/>
                    <pic:cNvPicPr>
                      <a:picLocks noChangeAspect="1" noChangeArrowheads="1"/>
                    </pic:cNvPicPr>
                  </pic:nvPicPr>
                  <pic:blipFill>
                    <a:blip r:embed="rId21" cstate="print"/>
                    <a:srcRect/>
                    <a:stretch>
                      <a:fillRect/>
                    </a:stretch>
                  </pic:blipFill>
                  <pic:spPr bwMode="auto">
                    <a:xfrm>
                      <a:off x="0" y="0"/>
                      <a:ext cx="5819775" cy="4362450"/>
                    </a:xfrm>
                    <a:prstGeom prst="rect">
                      <a:avLst/>
                    </a:prstGeom>
                    <a:noFill/>
                    <a:ln w="9525">
                      <a:noFill/>
                      <a:miter lim="800000"/>
                      <a:headEnd/>
                      <a:tailEnd/>
                    </a:ln>
                  </pic:spPr>
                </pic:pic>
              </a:graphicData>
            </a:graphic>
          </wp:inline>
        </w:drawing>
      </w:r>
    </w:p>
    <w:p w:rsidR="00EE555D" w:rsidRPr="001B18AF" w:rsidRDefault="00EE555D" w:rsidP="00EE555D">
      <w:pPr>
        <w:spacing w:line="480" w:lineRule="auto"/>
        <w:ind w:left="720"/>
        <w:jc w:val="center"/>
        <w:rPr>
          <w:rFonts w:ascii="Times New Roman" w:hAnsi="Times New Roman"/>
          <w:b/>
          <w:sz w:val="20"/>
          <w:szCs w:val="20"/>
        </w:rPr>
      </w:pPr>
      <w:r w:rsidRPr="001B18AF">
        <w:rPr>
          <w:rFonts w:ascii="Times New Roman" w:hAnsi="Times New Roman"/>
          <w:b/>
          <w:sz w:val="20"/>
          <w:szCs w:val="20"/>
        </w:rPr>
        <w:t xml:space="preserve">Figure </w:t>
      </w:r>
      <w:r w:rsidR="00F36189">
        <w:rPr>
          <w:rFonts w:ascii="Times New Roman" w:hAnsi="Times New Roman"/>
          <w:b/>
          <w:sz w:val="20"/>
          <w:szCs w:val="20"/>
        </w:rPr>
        <w:t>4</w:t>
      </w:r>
      <w:r w:rsidRPr="001B18AF">
        <w:rPr>
          <w:rFonts w:ascii="Times New Roman" w:hAnsi="Times New Roman"/>
          <w:b/>
          <w:sz w:val="20"/>
          <w:szCs w:val="20"/>
        </w:rPr>
        <w:t>.</w:t>
      </w:r>
      <w:r w:rsidR="00F36189">
        <w:rPr>
          <w:rFonts w:ascii="Times New Roman" w:hAnsi="Times New Roman"/>
          <w:b/>
          <w:sz w:val="20"/>
          <w:szCs w:val="20"/>
        </w:rPr>
        <w:t>6</w:t>
      </w:r>
      <w:r w:rsidRPr="001B18AF">
        <w:rPr>
          <w:rFonts w:ascii="Times New Roman" w:hAnsi="Times New Roman"/>
          <w:b/>
          <w:sz w:val="20"/>
          <w:szCs w:val="20"/>
        </w:rPr>
        <w:t>: Block Diagram for Investigation of Profiling Tool</w:t>
      </w:r>
    </w:p>
    <w:p w:rsidR="002868B9" w:rsidRPr="001B18AF" w:rsidRDefault="002868B9" w:rsidP="00F80D82">
      <w:pPr>
        <w:spacing w:before="100" w:beforeAutospacing="1" w:afterAutospacing="1" w:line="480" w:lineRule="auto"/>
        <w:jc w:val="both"/>
        <w:rPr>
          <w:rFonts w:ascii="Times New Roman" w:eastAsia="Times New Roman" w:hAnsi="Times New Roman"/>
          <w:lang w:eastAsia="en-IN" w:bidi="hi-IN"/>
        </w:rPr>
      </w:pPr>
    </w:p>
    <w:p w:rsidR="002868B9" w:rsidRPr="001B18AF" w:rsidRDefault="002868B9" w:rsidP="00083C64">
      <w:pPr>
        <w:spacing w:line="480" w:lineRule="auto"/>
        <w:ind w:left="720" w:hanging="720"/>
        <w:jc w:val="both"/>
        <w:rPr>
          <w:rFonts w:ascii="Times New Roman" w:eastAsia="Times New Roman" w:hAnsi="Times New Roman"/>
          <w:lang w:eastAsia="en-IN" w:bidi="hi-IN"/>
        </w:rPr>
      </w:pPr>
    </w:p>
    <w:p w:rsidR="00EC578E" w:rsidRDefault="00EC578E" w:rsidP="00083C64">
      <w:pPr>
        <w:spacing w:line="480" w:lineRule="auto"/>
        <w:jc w:val="both"/>
        <w:rPr>
          <w:rFonts w:ascii="Times New Roman" w:eastAsia="Times New Roman" w:hAnsi="Times New Roman"/>
          <w:bCs/>
          <w:lang w:eastAsia="en-IN" w:bidi="hi-IN"/>
        </w:rPr>
      </w:pPr>
      <w:bookmarkStart w:id="7" w:name="PROFILING_RESULTS"/>
    </w:p>
    <w:p w:rsidR="00EC578E" w:rsidRDefault="00EC578E" w:rsidP="00083C64">
      <w:pPr>
        <w:spacing w:line="480" w:lineRule="auto"/>
        <w:jc w:val="both"/>
        <w:rPr>
          <w:rFonts w:ascii="Times New Roman" w:eastAsia="Times New Roman" w:hAnsi="Times New Roman"/>
          <w:bCs/>
          <w:lang w:eastAsia="en-IN" w:bidi="hi-IN"/>
        </w:rPr>
      </w:pPr>
    </w:p>
    <w:p w:rsidR="00EC578E" w:rsidRDefault="00EC578E" w:rsidP="00083C64">
      <w:pPr>
        <w:spacing w:line="480" w:lineRule="auto"/>
        <w:jc w:val="both"/>
        <w:rPr>
          <w:rFonts w:ascii="Times New Roman" w:eastAsia="Times New Roman" w:hAnsi="Times New Roman"/>
          <w:bCs/>
          <w:lang w:eastAsia="en-IN" w:bidi="hi-IN"/>
        </w:rPr>
      </w:pPr>
    </w:p>
    <w:p w:rsidR="00EC578E" w:rsidRDefault="00EC578E" w:rsidP="00083C64">
      <w:pPr>
        <w:spacing w:line="480" w:lineRule="auto"/>
        <w:jc w:val="both"/>
        <w:rPr>
          <w:rFonts w:ascii="Times New Roman" w:eastAsia="Times New Roman" w:hAnsi="Times New Roman"/>
          <w:bCs/>
          <w:lang w:eastAsia="en-IN" w:bidi="hi-IN"/>
        </w:rPr>
      </w:pPr>
    </w:p>
    <w:p w:rsidR="00EC578E" w:rsidRDefault="00EC578E" w:rsidP="00083C64">
      <w:pPr>
        <w:spacing w:line="480" w:lineRule="auto"/>
        <w:jc w:val="both"/>
        <w:rPr>
          <w:rFonts w:ascii="Times New Roman" w:eastAsia="Times New Roman" w:hAnsi="Times New Roman"/>
          <w:bCs/>
          <w:lang w:eastAsia="en-IN" w:bidi="hi-IN"/>
        </w:rPr>
      </w:pPr>
    </w:p>
    <w:p w:rsidR="003E10B0" w:rsidRDefault="003E10B0" w:rsidP="00083C64">
      <w:pPr>
        <w:spacing w:line="480" w:lineRule="auto"/>
        <w:jc w:val="both"/>
        <w:rPr>
          <w:rFonts w:ascii="Times New Roman" w:eastAsia="Times New Roman" w:hAnsi="Times New Roman"/>
          <w:b/>
          <w:bCs/>
          <w:sz w:val="28"/>
          <w:szCs w:val="28"/>
          <w:lang w:eastAsia="en-IN" w:bidi="hi-IN"/>
        </w:rPr>
      </w:pPr>
    </w:p>
    <w:p w:rsidR="002868B9" w:rsidRPr="001B18AF" w:rsidRDefault="00772E11" w:rsidP="00083C64">
      <w:pPr>
        <w:spacing w:line="480" w:lineRule="auto"/>
        <w:jc w:val="both"/>
        <w:rPr>
          <w:rFonts w:ascii="Times New Roman" w:eastAsia="Times New Roman" w:hAnsi="Times New Roman"/>
          <w:b/>
          <w:bCs/>
          <w:sz w:val="28"/>
          <w:szCs w:val="28"/>
          <w:lang w:eastAsia="en-IN" w:bidi="hi-IN"/>
        </w:rPr>
      </w:pPr>
      <w:r>
        <w:rPr>
          <w:rFonts w:ascii="Times New Roman" w:eastAsia="Times New Roman" w:hAnsi="Times New Roman"/>
          <w:b/>
          <w:bCs/>
          <w:sz w:val="28"/>
          <w:szCs w:val="28"/>
          <w:lang w:eastAsia="en-IN" w:bidi="hi-IN"/>
        </w:rPr>
        <w:t>CHAPTER 5</w:t>
      </w:r>
    </w:p>
    <w:p w:rsidR="002868B9" w:rsidRPr="0011383A" w:rsidRDefault="002868B9" w:rsidP="00083C64">
      <w:pPr>
        <w:spacing w:line="480" w:lineRule="auto"/>
        <w:jc w:val="both"/>
        <w:rPr>
          <w:rFonts w:ascii="Times New Roman" w:hAnsi="Times New Roman"/>
          <w:b/>
          <w:bCs/>
          <w:sz w:val="28"/>
          <w:szCs w:val="28"/>
        </w:rPr>
      </w:pPr>
      <w:r w:rsidRPr="001B18AF">
        <w:rPr>
          <w:rFonts w:ascii="Times New Roman" w:hAnsi="Times New Roman"/>
          <w:b/>
          <w:bCs/>
          <w:sz w:val="28"/>
          <w:szCs w:val="28"/>
        </w:rPr>
        <w:t>PROFILING RESULTS</w:t>
      </w:r>
      <w:bookmarkEnd w:id="7"/>
    </w:p>
    <w:p w:rsidR="002868B9" w:rsidRPr="001B18AF" w:rsidRDefault="00D01518" w:rsidP="00D01518">
      <w:pPr>
        <w:spacing w:line="480" w:lineRule="auto"/>
        <w:jc w:val="both"/>
        <w:rPr>
          <w:rFonts w:ascii="Times New Roman" w:hAnsi="Times New Roman"/>
          <w:b/>
        </w:rPr>
      </w:pPr>
      <w:r>
        <w:rPr>
          <w:rFonts w:ascii="Times New Roman" w:hAnsi="Times New Roman"/>
          <w:b/>
        </w:rPr>
        <w:t>5.1</w:t>
      </w:r>
      <w:r w:rsidR="002868B9" w:rsidRPr="001B18AF">
        <w:rPr>
          <w:rFonts w:ascii="Times New Roman" w:hAnsi="Times New Roman"/>
          <w:b/>
        </w:rPr>
        <w:tab/>
        <w:t>RUNTIME</w:t>
      </w:r>
    </w:p>
    <w:p w:rsidR="002868B9" w:rsidRPr="001B18AF" w:rsidRDefault="002868B9" w:rsidP="00083C64">
      <w:pPr>
        <w:spacing w:line="480" w:lineRule="auto"/>
        <w:ind w:firstLine="720"/>
        <w:contextualSpacing/>
        <w:rPr>
          <w:rFonts w:ascii="Times New Roman" w:eastAsia="Calibri" w:hAnsi="Times New Roman"/>
        </w:rPr>
      </w:pPr>
      <w:r w:rsidRPr="001B18AF">
        <w:rPr>
          <w:rFonts w:ascii="Times New Roman" w:eastAsia="Calibri" w:hAnsi="Times New Roman"/>
        </w:rPr>
        <w:t>The following</w:t>
      </w:r>
      <w:r>
        <w:rPr>
          <w:rFonts w:ascii="Times New Roman" w:eastAsia="Calibri" w:hAnsi="Times New Roman"/>
        </w:rPr>
        <w:t xml:space="preserve"> </w:t>
      </w:r>
      <w:r>
        <w:rPr>
          <w:rFonts w:ascii="Times New Roman" w:hAnsi="Times New Roman"/>
        </w:rPr>
        <w:t xml:space="preserve">readings </w:t>
      </w:r>
      <w:r w:rsidRPr="001B18AF">
        <w:rPr>
          <w:rFonts w:ascii="Times New Roman" w:eastAsia="Calibri" w:hAnsi="Times New Roman"/>
        </w:rPr>
        <w:t>were obtained for the runtim</w:t>
      </w:r>
      <w:r>
        <w:rPr>
          <w:rFonts w:ascii="Times New Roman" w:eastAsia="Calibri" w:hAnsi="Times New Roman"/>
        </w:rPr>
        <w:t>e (in microseconds) of the three</w:t>
      </w:r>
      <w:r>
        <w:rPr>
          <w:rFonts w:ascii="Times New Roman" w:hAnsi="Times New Roman"/>
        </w:rPr>
        <w:t xml:space="preserve"> algorithms:</w:t>
      </w:r>
    </w:p>
    <w:p w:rsidR="002868B9" w:rsidRPr="001B18AF" w:rsidRDefault="002868B9" w:rsidP="00083C64">
      <w:pPr>
        <w:spacing w:line="480" w:lineRule="auto"/>
        <w:jc w:val="center"/>
        <w:rPr>
          <w:rFonts w:ascii="Times New Roman" w:hAnsi="Times New Roman"/>
          <w:b/>
          <w:sz w:val="20"/>
          <w:szCs w:val="20"/>
        </w:rPr>
      </w:pPr>
      <w:r>
        <w:rPr>
          <w:rFonts w:ascii="Times New Roman" w:hAnsi="Times New Roman"/>
          <w:b/>
          <w:sz w:val="20"/>
          <w:szCs w:val="20"/>
        </w:rPr>
        <w:t xml:space="preserve">Table </w:t>
      </w:r>
      <w:r w:rsidR="003D53D2">
        <w:rPr>
          <w:rFonts w:ascii="Times New Roman" w:hAnsi="Times New Roman"/>
          <w:b/>
          <w:sz w:val="20"/>
          <w:szCs w:val="20"/>
        </w:rPr>
        <w:t>5</w:t>
      </w:r>
      <w:r>
        <w:rPr>
          <w:rFonts w:ascii="Times New Roman" w:hAnsi="Times New Roman"/>
          <w:b/>
          <w:sz w:val="20"/>
          <w:szCs w:val="20"/>
        </w:rPr>
        <w:t>.1</w:t>
      </w:r>
      <w:r w:rsidRPr="001B18AF">
        <w:rPr>
          <w:rFonts w:ascii="Times New Roman" w:hAnsi="Times New Roman"/>
          <w:b/>
          <w:sz w:val="20"/>
          <w:szCs w:val="20"/>
        </w:rPr>
        <w:t>: Runtime (microseconds) for ECIES, ECDSA and ECDH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76"/>
        <w:gridCol w:w="2844"/>
      </w:tblGrid>
      <w:tr w:rsidR="002868B9" w:rsidRPr="001B18AF" w:rsidTr="0011383A">
        <w:trPr>
          <w:trHeight w:val="500"/>
          <w:jc w:val="center"/>
        </w:trPr>
        <w:tc>
          <w:tcPr>
            <w:tcW w:w="1976"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Algorithm</w:t>
            </w:r>
          </w:p>
        </w:tc>
        <w:tc>
          <w:tcPr>
            <w:tcW w:w="2844"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Runtime (microseconds)</w:t>
            </w:r>
          </w:p>
        </w:tc>
      </w:tr>
      <w:tr w:rsidR="002868B9" w:rsidRPr="001B18AF" w:rsidTr="006C1A81">
        <w:trPr>
          <w:trHeight w:val="379"/>
          <w:jc w:val="center"/>
        </w:trPr>
        <w:tc>
          <w:tcPr>
            <w:tcW w:w="1976"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ECIES</w:t>
            </w:r>
          </w:p>
        </w:tc>
        <w:tc>
          <w:tcPr>
            <w:tcW w:w="2844"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352810</w:t>
            </w:r>
          </w:p>
        </w:tc>
      </w:tr>
      <w:tr w:rsidR="002868B9" w:rsidRPr="001B18AF" w:rsidTr="006C1A81">
        <w:trPr>
          <w:trHeight w:val="387"/>
          <w:jc w:val="center"/>
        </w:trPr>
        <w:tc>
          <w:tcPr>
            <w:tcW w:w="1976"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ECDSA</w:t>
            </w:r>
          </w:p>
        </w:tc>
        <w:tc>
          <w:tcPr>
            <w:tcW w:w="2844"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bCs/>
              </w:rPr>
              <w:t>287332</w:t>
            </w:r>
          </w:p>
        </w:tc>
      </w:tr>
      <w:tr w:rsidR="002868B9" w:rsidRPr="001B18AF" w:rsidTr="0011383A">
        <w:trPr>
          <w:trHeight w:val="515"/>
          <w:jc w:val="center"/>
        </w:trPr>
        <w:tc>
          <w:tcPr>
            <w:tcW w:w="1976"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ECDH</w:t>
            </w:r>
          </w:p>
        </w:tc>
        <w:tc>
          <w:tcPr>
            <w:tcW w:w="2844"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28027</w:t>
            </w:r>
          </w:p>
        </w:tc>
      </w:tr>
    </w:tbl>
    <w:p w:rsidR="002868B9" w:rsidRPr="001B18AF" w:rsidRDefault="002868B9" w:rsidP="00083C64">
      <w:pPr>
        <w:spacing w:line="480" w:lineRule="auto"/>
        <w:jc w:val="center"/>
        <w:rPr>
          <w:sz w:val="28"/>
          <w:szCs w:val="28"/>
        </w:rPr>
      </w:pPr>
    </w:p>
    <w:p w:rsidR="002868B9" w:rsidRPr="001B18AF" w:rsidRDefault="00CF1591" w:rsidP="00083C64">
      <w:pPr>
        <w:spacing w:line="480" w:lineRule="auto"/>
        <w:jc w:val="center"/>
        <w:rPr>
          <w:sz w:val="28"/>
          <w:szCs w:val="28"/>
        </w:rPr>
      </w:pPr>
      <w:r>
        <w:rPr>
          <w:noProof/>
          <w:sz w:val="28"/>
          <w:szCs w:val="28"/>
          <w:lang w:eastAsia="en-IN"/>
        </w:rPr>
        <w:drawing>
          <wp:inline distT="0" distB="0" distL="0" distR="0">
            <wp:extent cx="3141448" cy="1938782"/>
            <wp:effectExtent l="8377" t="4318" r="2950" b="0"/>
            <wp:docPr id="13" name="Chart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868B9" w:rsidRPr="001B18AF" w:rsidRDefault="002868B9" w:rsidP="00083C64">
      <w:pPr>
        <w:spacing w:line="480" w:lineRule="auto"/>
        <w:ind w:left="360"/>
        <w:jc w:val="center"/>
        <w:rPr>
          <w:rFonts w:ascii="Times New Roman" w:hAnsi="Times New Roman"/>
          <w:b/>
          <w:noProof/>
          <w:sz w:val="20"/>
          <w:szCs w:val="20"/>
        </w:rPr>
      </w:pPr>
      <w:r>
        <w:rPr>
          <w:rFonts w:ascii="Times New Roman" w:hAnsi="Times New Roman"/>
          <w:b/>
          <w:noProof/>
          <w:sz w:val="20"/>
          <w:szCs w:val="20"/>
        </w:rPr>
        <w:t xml:space="preserve">Figure </w:t>
      </w:r>
      <w:r w:rsidR="00B674B2">
        <w:rPr>
          <w:rFonts w:ascii="Times New Roman" w:hAnsi="Times New Roman"/>
          <w:b/>
          <w:noProof/>
          <w:sz w:val="20"/>
          <w:szCs w:val="20"/>
        </w:rPr>
        <w:t>5</w:t>
      </w:r>
      <w:r>
        <w:rPr>
          <w:rFonts w:ascii="Times New Roman" w:hAnsi="Times New Roman"/>
          <w:b/>
          <w:noProof/>
          <w:sz w:val="20"/>
          <w:szCs w:val="20"/>
        </w:rPr>
        <w:t>.1</w:t>
      </w:r>
      <w:r w:rsidRPr="001B18AF">
        <w:rPr>
          <w:rFonts w:ascii="Times New Roman" w:hAnsi="Times New Roman"/>
          <w:b/>
          <w:noProof/>
          <w:sz w:val="20"/>
          <w:szCs w:val="20"/>
        </w:rPr>
        <w:t xml:space="preserve"> : Graph of Runtime (microseconds) of ECIES and ECDSA</w:t>
      </w:r>
    </w:p>
    <w:p w:rsidR="006C1A81" w:rsidRDefault="006C1A81" w:rsidP="00083C64">
      <w:pPr>
        <w:spacing w:before="120" w:line="480" w:lineRule="auto"/>
        <w:jc w:val="both"/>
        <w:rPr>
          <w:rFonts w:ascii="Times New Roman" w:hAnsi="Times New Roman"/>
        </w:rPr>
      </w:pPr>
    </w:p>
    <w:p w:rsidR="006C1A81" w:rsidRDefault="006C1A81" w:rsidP="00083C64">
      <w:pPr>
        <w:spacing w:before="120" w:line="480" w:lineRule="auto"/>
        <w:jc w:val="both"/>
        <w:rPr>
          <w:rFonts w:ascii="Times New Roman" w:hAnsi="Times New Roman"/>
        </w:rPr>
      </w:pPr>
    </w:p>
    <w:p w:rsidR="006C1A81" w:rsidRDefault="006C1A81" w:rsidP="00083C64">
      <w:pPr>
        <w:spacing w:before="120" w:line="480" w:lineRule="auto"/>
        <w:jc w:val="both"/>
        <w:rPr>
          <w:rFonts w:ascii="Times New Roman" w:hAnsi="Times New Roman"/>
        </w:rPr>
      </w:pPr>
    </w:p>
    <w:p w:rsidR="006C1A81" w:rsidRDefault="006C1A81" w:rsidP="00083C64">
      <w:pPr>
        <w:spacing w:before="120" w:line="480" w:lineRule="auto"/>
        <w:jc w:val="both"/>
        <w:rPr>
          <w:rFonts w:ascii="Times New Roman" w:hAnsi="Times New Roman"/>
        </w:rPr>
      </w:pPr>
    </w:p>
    <w:p w:rsidR="002868B9" w:rsidRPr="001B18AF" w:rsidRDefault="002868B9" w:rsidP="00083C64">
      <w:pPr>
        <w:spacing w:before="120" w:line="480" w:lineRule="auto"/>
        <w:jc w:val="both"/>
        <w:rPr>
          <w:rFonts w:ascii="Times New Roman" w:hAnsi="Times New Roman"/>
        </w:rPr>
      </w:pPr>
      <w:r w:rsidRPr="001B18AF">
        <w:rPr>
          <w:rFonts w:ascii="Times New Roman" w:hAnsi="Times New Roman"/>
        </w:rPr>
        <w:t>Reason for the above results obtained is as follows:</w:t>
      </w:r>
    </w:p>
    <w:tbl>
      <w:tblPr>
        <w:tblW w:w="0" w:type="auto"/>
        <w:tblLook w:val="04A0"/>
      </w:tblPr>
      <w:tblGrid>
        <w:gridCol w:w="1834"/>
        <w:gridCol w:w="2715"/>
        <w:gridCol w:w="2973"/>
      </w:tblGrid>
      <w:tr w:rsidR="002868B9" w:rsidRPr="001B18AF" w:rsidTr="00EC578E">
        <w:trPr>
          <w:trHeight w:val="232"/>
        </w:trPr>
        <w:tc>
          <w:tcPr>
            <w:tcW w:w="1834"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PROGRAM</w:t>
            </w:r>
          </w:p>
        </w:tc>
        <w:tc>
          <w:tcPr>
            <w:tcW w:w="2715"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FUNCTION</w:t>
            </w:r>
          </w:p>
        </w:tc>
        <w:tc>
          <w:tcPr>
            <w:tcW w:w="297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RUNTIME (microseconds)</w:t>
            </w:r>
          </w:p>
        </w:tc>
      </w:tr>
      <w:tr w:rsidR="002868B9" w:rsidRPr="001B18AF" w:rsidTr="00EC578E">
        <w:trPr>
          <w:trHeight w:val="225"/>
        </w:trPr>
        <w:tc>
          <w:tcPr>
            <w:tcW w:w="1834" w:type="dxa"/>
            <w:vMerge w:val="restart"/>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ECIES</w:t>
            </w:r>
          </w:p>
        </w:tc>
        <w:tc>
          <w:tcPr>
            <w:tcW w:w="2715"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Encryptor.Encrypt()</w:t>
            </w:r>
          </w:p>
        </w:tc>
        <w:tc>
          <w:tcPr>
            <w:tcW w:w="297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6614</w:t>
            </w:r>
          </w:p>
        </w:tc>
      </w:tr>
      <w:tr w:rsidR="002868B9" w:rsidRPr="001B18AF" w:rsidTr="00EC578E">
        <w:trPr>
          <w:trHeight w:val="59"/>
        </w:trPr>
        <w:tc>
          <w:tcPr>
            <w:tcW w:w="1834" w:type="dxa"/>
            <w:vMerge/>
          </w:tcPr>
          <w:p w:rsidR="002868B9" w:rsidRPr="001B18AF" w:rsidRDefault="002868B9" w:rsidP="00083C64">
            <w:pPr>
              <w:spacing w:line="480" w:lineRule="auto"/>
              <w:jc w:val="both"/>
              <w:rPr>
                <w:rFonts w:ascii="Times New Roman" w:hAnsi="Times New Roman"/>
              </w:rPr>
            </w:pPr>
          </w:p>
        </w:tc>
        <w:tc>
          <w:tcPr>
            <w:tcW w:w="2715"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Decryptor.Decrypt()</w:t>
            </w:r>
          </w:p>
        </w:tc>
        <w:tc>
          <w:tcPr>
            <w:tcW w:w="297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4267</w:t>
            </w:r>
          </w:p>
        </w:tc>
      </w:tr>
      <w:tr w:rsidR="002868B9" w:rsidRPr="001B18AF" w:rsidTr="00EC578E">
        <w:trPr>
          <w:trHeight w:val="225"/>
        </w:trPr>
        <w:tc>
          <w:tcPr>
            <w:tcW w:w="1834" w:type="dxa"/>
            <w:vMerge w:val="restart"/>
          </w:tcPr>
          <w:p w:rsidR="002868B9" w:rsidRPr="001B18AF" w:rsidRDefault="002868B9" w:rsidP="0011383A">
            <w:pPr>
              <w:spacing w:line="480" w:lineRule="auto"/>
              <w:jc w:val="both"/>
              <w:rPr>
                <w:rFonts w:ascii="Times New Roman" w:hAnsi="Times New Roman"/>
              </w:rPr>
            </w:pPr>
            <w:r w:rsidRPr="001B18AF">
              <w:rPr>
                <w:rFonts w:ascii="Times New Roman" w:hAnsi="Times New Roman"/>
              </w:rPr>
              <w:t>E</w:t>
            </w:r>
            <w:r w:rsidR="0011383A">
              <w:rPr>
                <w:rFonts w:ascii="Times New Roman" w:hAnsi="Times New Roman"/>
              </w:rPr>
              <w:t>C</w:t>
            </w:r>
            <w:r w:rsidRPr="001B18AF">
              <w:rPr>
                <w:rFonts w:ascii="Times New Roman" w:hAnsi="Times New Roman"/>
              </w:rPr>
              <w:t>DSA</w:t>
            </w:r>
          </w:p>
        </w:tc>
        <w:tc>
          <w:tcPr>
            <w:tcW w:w="2715"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Signer.SignandRestart()</w:t>
            </w:r>
          </w:p>
        </w:tc>
        <w:tc>
          <w:tcPr>
            <w:tcW w:w="297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3398</w:t>
            </w:r>
          </w:p>
        </w:tc>
      </w:tr>
      <w:tr w:rsidR="002868B9" w:rsidRPr="001B18AF" w:rsidTr="00EC578E">
        <w:trPr>
          <w:trHeight w:val="59"/>
        </w:trPr>
        <w:tc>
          <w:tcPr>
            <w:tcW w:w="1834" w:type="dxa"/>
            <w:vMerge/>
          </w:tcPr>
          <w:p w:rsidR="002868B9" w:rsidRPr="001B18AF" w:rsidRDefault="002868B9" w:rsidP="00083C64">
            <w:pPr>
              <w:spacing w:line="480" w:lineRule="auto"/>
              <w:jc w:val="both"/>
              <w:rPr>
                <w:rFonts w:ascii="Times New Roman" w:hAnsi="Times New Roman"/>
              </w:rPr>
            </w:pPr>
          </w:p>
        </w:tc>
        <w:tc>
          <w:tcPr>
            <w:tcW w:w="2715"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Verifer.VerifyandRestart()</w:t>
            </w:r>
          </w:p>
        </w:tc>
        <w:tc>
          <w:tcPr>
            <w:tcW w:w="297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5859</w:t>
            </w:r>
          </w:p>
        </w:tc>
      </w:tr>
    </w:tbl>
    <w:p w:rsidR="002868B9" w:rsidRPr="001B18AF" w:rsidRDefault="00CF1591" w:rsidP="00083C64">
      <w:pPr>
        <w:spacing w:line="480" w:lineRule="auto"/>
        <w:jc w:val="center"/>
        <w:rPr>
          <w:rFonts w:ascii="Times New Roman" w:hAnsi="Times New Roman"/>
          <w:b/>
          <w:noProof/>
          <w:sz w:val="28"/>
          <w:szCs w:val="28"/>
        </w:rPr>
      </w:pPr>
      <w:r>
        <w:rPr>
          <w:rFonts w:ascii="Times New Roman" w:hAnsi="Times New Roman"/>
          <w:b/>
          <w:noProof/>
          <w:sz w:val="28"/>
          <w:szCs w:val="28"/>
          <w:lang w:eastAsia="en-IN"/>
        </w:rPr>
        <w:drawing>
          <wp:inline distT="0" distB="0" distL="0" distR="0">
            <wp:extent cx="3933825" cy="3114675"/>
            <wp:effectExtent l="0" t="0" r="0" b="0"/>
            <wp:docPr id="1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868B9" w:rsidRDefault="00962C12" w:rsidP="000E0BFA">
      <w:pPr>
        <w:spacing w:line="480" w:lineRule="auto"/>
        <w:jc w:val="center"/>
        <w:rPr>
          <w:rFonts w:ascii="Times New Roman" w:hAnsi="Times New Roman"/>
          <w:b/>
          <w:noProof/>
          <w:sz w:val="20"/>
          <w:szCs w:val="20"/>
        </w:rPr>
      </w:pPr>
      <w:r>
        <w:rPr>
          <w:rFonts w:ascii="Times New Roman" w:hAnsi="Times New Roman"/>
          <w:b/>
          <w:noProof/>
          <w:sz w:val="20"/>
          <w:szCs w:val="20"/>
        </w:rPr>
        <w:t>Figure 5</w:t>
      </w:r>
      <w:r w:rsidR="002868B9">
        <w:rPr>
          <w:rFonts w:ascii="Times New Roman" w:hAnsi="Times New Roman"/>
          <w:b/>
          <w:noProof/>
          <w:sz w:val="20"/>
          <w:szCs w:val="20"/>
        </w:rPr>
        <w:t>.2</w:t>
      </w:r>
      <w:r w:rsidR="002868B9" w:rsidRPr="001B18AF">
        <w:rPr>
          <w:rFonts w:ascii="Times New Roman" w:hAnsi="Times New Roman"/>
          <w:b/>
          <w:noProof/>
          <w:sz w:val="20"/>
          <w:szCs w:val="20"/>
        </w:rPr>
        <w:t>: Plot of sample readings of runtime of ECIES</w:t>
      </w:r>
    </w:p>
    <w:p w:rsidR="000E0BFA" w:rsidRPr="000E0BFA" w:rsidRDefault="000E0BFA" w:rsidP="000E0BFA">
      <w:pPr>
        <w:spacing w:line="480" w:lineRule="auto"/>
        <w:jc w:val="center"/>
        <w:rPr>
          <w:rFonts w:ascii="Times New Roman" w:hAnsi="Times New Roman"/>
          <w:b/>
          <w:noProof/>
          <w:sz w:val="20"/>
          <w:szCs w:val="20"/>
        </w:rPr>
      </w:pPr>
    </w:p>
    <w:p w:rsidR="002868B9" w:rsidRPr="001B18AF" w:rsidRDefault="002868B9" w:rsidP="005E5227">
      <w:pPr>
        <w:spacing w:line="480" w:lineRule="auto"/>
        <w:rPr>
          <w:rFonts w:ascii="Times New Roman" w:hAnsi="Times New Roman"/>
          <w:b/>
          <w:noProof/>
          <w:sz w:val="28"/>
          <w:szCs w:val="28"/>
        </w:rPr>
      </w:pPr>
      <w:r w:rsidRPr="001B18AF">
        <w:rPr>
          <w:rFonts w:ascii="Times New Roman" w:hAnsi="Times New Roman"/>
          <w:noProof/>
        </w:rPr>
        <w:t>Average Runtime for ECIES = 352810 microseconds</w:t>
      </w:r>
      <w:r w:rsidRPr="001B18AF">
        <w:rPr>
          <w:rFonts w:ascii="Times New Roman" w:hAnsi="Times New Roman"/>
          <w:b/>
          <w:noProof/>
          <w:sz w:val="28"/>
          <w:szCs w:val="28"/>
        </w:rPr>
        <w:br w:type="page"/>
      </w:r>
      <w:r w:rsidR="005F008B" w:rsidRPr="001B18AF">
        <w:rPr>
          <w:rFonts w:ascii="Times New Roman" w:hAnsi="Times New Roman"/>
          <w:b/>
          <w:noProof/>
          <w:sz w:val="28"/>
          <w:szCs w:val="28"/>
        </w:rPr>
        <w:lastRenderedPageBreak/>
        <w:t xml:space="preserve"> </w:t>
      </w:r>
    </w:p>
    <w:p w:rsidR="002868B9" w:rsidRPr="001B18AF" w:rsidRDefault="00CF1591" w:rsidP="00083C64">
      <w:pPr>
        <w:spacing w:line="480" w:lineRule="auto"/>
        <w:jc w:val="center"/>
        <w:rPr>
          <w:rFonts w:ascii="Times New Roman" w:hAnsi="Times New Roman"/>
          <w:b/>
          <w:noProof/>
          <w:sz w:val="20"/>
          <w:szCs w:val="20"/>
        </w:rPr>
      </w:pPr>
      <w:r>
        <w:rPr>
          <w:rFonts w:ascii="Times New Roman" w:hAnsi="Times New Roman"/>
          <w:b/>
          <w:noProof/>
          <w:sz w:val="28"/>
          <w:szCs w:val="28"/>
          <w:lang w:eastAsia="en-IN"/>
        </w:rPr>
        <w:drawing>
          <wp:inline distT="0" distB="0" distL="0" distR="0">
            <wp:extent cx="4133850" cy="2714625"/>
            <wp:effectExtent l="0" t="0" r="0" b="0"/>
            <wp:docPr id="15" name="Char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2"/>
                    <pic:cNvPicPr>
                      <a:picLocks noChangeArrowheads="1"/>
                    </pic:cNvPicPr>
                  </pic:nvPicPr>
                  <pic:blipFill>
                    <a:blip r:embed="rId24" cstate="print"/>
                    <a:srcRect l="-4260" t="-6494" r="-3928" b="-5383"/>
                    <a:stretch>
                      <a:fillRect/>
                    </a:stretch>
                  </pic:blipFill>
                  <pic:spPr bwMode="auto">
                    <a:xfrm>
                      <a:off x="0" y="0"/>
                      <a:ext cx="4133850" cy="2714625"/>
                    </a:xfrm>
                    <a:prstGeom prst="rect">
                      <a:avLst/>
                    </a:prstGeom>
                    <a:noFill/>
                    <a:ln w="9525">
                      <a:noFill/>
                      <a:miter lim="800000"/>
                      <a:headEnd/>
                      <a:tailEnd/>
                    </a:ln>
                  </pic:spPr>
                </pic:pic>
              </a:graphicData>
            </a:graphic>
          </wp:inline>
        </w:drawing>
      </w:r>
    </w:p>
    <w:p w:rsidR="002868B9" w:rsidRPr="001B18AF" w:rsidRDefault="0078145A" w:rsidP="00083C64">
      <w:pPr>
        <w:spacing w:line="480" w:lineRule="auto"/>
        <w:jc w:val="center"/>
        <w:rPr>
          <w:rFonts w:ascii="Times New Roman" w:hAnsi="Times New Roman"/>
          <w:b/>
          <w:noProof/>
          <w:sz w:val="20"/>
          <w:szCs w:val="20"/>
        </w:rPr>
      </w:pPr>
      <w:r>
        <w:rPr>
          <w:rFonts w:ascii="Times New Roman" w:hAnsi="Times New Roman"/>
          <w:b/>
          <w:noProof/>
          <w:sz w:val="20"/>
          <w:szCs w:val="20"/>
        </w:rPr>
        <w:t>Figure 5</w:t>
      </w:r>
      <w:r w:rsidR="002868B9">
        <w:rPr>
          <w:rFonts w:ascii="Times New Roman" w:hAnsi="Times New Roman"/>
          <w:b/>
          <w:noProof/>
          <w:sz w:val="20"/>
          <w:szCs w:val="20"/>
        </w:rPr>
        <w:t>.3</w:t>
      </w:r>
      <w:r w:rsidR="002868B9" w:rsidRPr="001B18AF">
        <w:rPr>
          <w:rFonts w:ascii="Times New Roman" w:hAnsi="Times New Roman"/>
          <w:b/>
          <w:noProof/>
          <w:sz w:val="20"/>
          <w:szCs w:val="20"/>
        </w:rPr>
        <w:t>: Plot of sample readings of runtime of ECDSA</w:t>
      </w:r>
    </w:p>
    <w:p w:rsidR="002868B9" w:rsidRPr="001B18AF" w:rsidRDefault="002868B9" w:rsidP="00083C64">
      <w:pPr>
        <w:spacing w:line="480" w:lineRule="auto"/>
        <w:jc w:val="center"/>
        <w:rPr>
          <w:rFonts w:ascii="Times New Roman" w:hAnsi="Times New Roman"/>
          <w:b/>
          <w:noProof/>
          <w:sz w:val="28"/>
          <w:szCs w:val="28"/>
        </w:rPr>
      </w:pPr>
    </w:p>
    <w:p w:rsidR="002868B9" w:rsidRDefault="002868B9" w:rsidP="00083C64">
      <w:pPr>
        <w:spacing w:line="480" w:lineRule="auto"/>
        <w:rPr>
          <w:rFonts w:ascii="Times New Roman" w:hAnsi="Times New Roman"/>
          <w:noProof/>
        </w:rPr>
      </w:pPr>
      <w:r w:rsidRPr="001B18AF">
        <w:rPr>
          <w:rFonts w:ascii="Times New Roman" w:hAnsi="Times New Roman"/>
          <w:noProof/>
        </w:rPr>
        <w:t>Average Runtime for ECDSA = 287332 microseconds</w:t>
      </w:r>
    </w:p>
    <w:p w:rsidR="002868B9" w:rsidRPr="001B18AF" w:rsidRDefault="00CF1591" w:rsidP="00083C64">
      <w:pPr>
        <w:spacing w:line="480" w:lineRule="auto"/>
        <w:jc w:val="center"/>
        <w:rPr>
          <w:rFonts w:ascii="Times New Roman" w:hAnsi="Times New Roman"/>
          <w:b/>
          <w:noProof/>
          <w:sz w:val="28"/>
          <w:szCs w:val="28"/>
        </w:rPr>
      </w:pPr>
      <w:r>
        <w:rPr>
          <w:rFonts w:ascii="Times New Roman" w:hAnsi="Times New Roman"/>
          <w:b/>
          <w:noProof/>
          <w:sz w:val="28"/>
          <w:szCs w:val="28"/>
          <w:lang w:eastAsia="en-IN"/>
        </w:rPr>
        <w:drawing>
          <wp:inline distT="0" distB="0" distL="0" distR="0">
            <wp:extent cx="4295775" cy="2647950"/>
            <wp:effectExtent l="0" t="0" r="0" b="0"/>
            <wp:docPr id="16" name="Char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3"/>
                    <pic:cNvPicPr>
                      <a:picLocks noChangeArrowheads="1"/>
                    </pic:cNvPicPr>
                  </pic:nvPicPr>
                  <pic:blipFill>
                    <a:blip r:embed="rId25" cstate="print"/>
                    <a:srcRect l="-4260" t="-6494" r="-3928" b="-5383"/>
                    <a:stretch>
                      <a:fillRect/>
                    </a:stretch>
                  </pic:blipFill>
                  <pic:spPr bwMode="auto">
                    <a:xfrm>
                      <a:off x="0" y="0"/>
                      <a:ext cx="4295775" cy="2647950"/>
                    </a:xfrm>
                    <a:prstGeom prst="rect">
                      <a:avLst/>
                    </a:prstGeom>
                    <a:noFill/>
                    <a:ln w="9525">
                      <a:noFill/>
                      <a:miter lim="800000"/>
                      <a:headEnd/>
                      <a:tailEnd/>
                    </a:ln>
                  </pic:spPr>
                </pic:pic>
              </a:graphicData>
            </a:graphic>
          </wp:inline>
        </w:drawing>
      </w:r>
    </w:p>
    <w:p w:rsidR="002868B9" w:rsidRPr="001B18AF" w:rsidRDefault="00EB2201" w:rsidP="00083C64">
      <w:pPr>
        <w:spacing w:line="480" w:lineRule="auto"/>
        <w:jc w:val="center"/>
        <w:rPr>
          <w:rFonts w:ascii="Times New Roman" w:hAnsi="Times New Roman"/>
          <w:b/>
          <w:noProof/>
          <w:sz w:val="20"/>
          <w:szCs w:val="20"/>
        </w:rPr>
      </w:pPr>
      <w:r>
        <w:rPr>
          <w:rFonts w:ascii="Times New Roman" w:hAnsi="Times New Roman"/>
          <w:b/>
          <w:noProof/>
          <w:sz w:val="20"/>
          <w:szCs w:val="20"/>
        </w:rPr>
        <w:t>Figure 5</w:t>
      </w:r>
      <w:r w:rsidR="002868B9">
        <w:rPr>
          <w:rFonts w:ascii="Times New Roman" w:hAnsi="Times New Roman"/>
          <w:b/>
          <w:noProof/>
          <w:sz w:val="20"/>
          <w:szCs w:val="20"/>
        </w:rPr>
        <w:t>.4</w:t>
      </w:r>
      <w:r w:rsidR="002868B9" w:rsidRPr="001B18AF">
        <w:rPr>
          <w:rFonts w:ascii="Times New Roman" w:hAnsi="Times New Roman"/>
          <w:b/>
          <w:noProof/>
          <w:sz w:val="20"/>
          <w:szCs w:val="20"/>
        </w:rPr>
        <w:t>: Plot of sample readings of runtime of ECDH</w:t>
      </w:r>
    </w:p>
    <w:p w:rsidR="002868B9" w:rsidRPr="001B18AF" w:rsidRDefault="002868B9" w:rsidP="00083C64">
      <w:pPr>
        <w:spacing w:line="480" w:lineRule="auto"/>
        <w:jc w:val="center"/>
        <w:rPr>
          <w:rFonts w:ascii="Times New Roman" w:hAnsi="Times New Roman"/>
          <w:b/>
          <w:noProof/>
          <w:sz w:val="20"/>
          <w:szCs w:val="20"/>
        </w:rPr>
      </w:pPr>
    </w:p>
    <w:p w:rsidR="002868B9" w:rsidRPr="001B18AF" w:rsidRDefault="002868B9" w:rsidP="00083C64">
      <w:pPr>
        <w:spacing w:line="480" w:lineRule="auto"/>
        <w:rPr>
          <w:rFonts w:ascii="Times New Roman" w:hAnsi="Times New Roman"/>
          <w:b/>
          <w:noProof/>
          <w:sz w:val="20"/>
          <w:szCs w:val="20"/>
        </w:rPr>
      </w:pPr>
      <w:r w:rsidRPr="001B18AF">
        <w:rPr>
          <w:rFonts w:ascii="Times New Roman" w:hAnsi="Times New Roman"/>
          <w:noProof/>
        </w:rPr>
        <w:t>Average Runtime for ECIES = 28027 microseconds</w:t>
      </w:r>
    </w:p>
    <w:p w:rsidR="002868B9" w:rsidRPr="001B18AF" w:rsidRDefault="002868B9" w:rsidP="00083C64">
      <w:pPr>
        <w:spacing w:line="480" w:lineRule="auto"/>
        <w:jc w:val="both"/>
        <w:rPr>
          <w:rFonts w:ascii="Times New Roman" w:hAnsi="Times New Roman"/>
          <w:b/>
        </w:rPr>
      </w:pPr>
      <w:r w:rsidRPr="001B18AF">
        <w:rPr>
          <w:rFonts w:ascii="Times New Roman" w:hAnsi="Times New Roman"/>
          <w:b/>
          <w:bCs/>
          <w:sz w:val="28"/>
          <w:szCs w:val="28"/>
        </w:rPr>
        <w:br w:type="page"/>
      </w:r>
      <w:r w:rsidR="00FB7343">
        <w:rPr>
          <w:rFonts w:ascii="Times New Roman" w:hAnsi="Times New Roman"/>
          <w:b/>
          <w:bCs/>
        </w:rPr>
        <w:lastRenderedPageBreak/>
        <w:t>5</w:t>
      </w:r>
      <w:r w:rsidRPr="001B18AF">
        <w:rPr>
          <w:rFonts w:ascii="Times New Roman" w:hAnsi="Times New Roman"/>
          <w:b/>
          <w:bCs/>
        </w:rPr>
        <w:t>.2</w:t>
      </w:r>
      <w:r w:rsidRPr="001B18AF">
        <w:rPr>
          <w:rFonts w:ascii="Times New Roman" w:hAnsi="Times New Roman"/>
          <w:b/>
        </w:rPr>
        <w:tab/>
        <w:t>MEMORY CONSUMPTION</w:t>
      </w:r>
    </w:p>
    <w:p w:rsidR="002868B9" w:rsidRDefault="002868B9" w:rsidP="00351954">
      <w:pPr>
        <w:spacing w:line="480" w:lineRule="auto"/>
        <w:ind w:firstLine="720"/>
        <w:contextualSpacing/>
        <w:jc w:val="both"/>
        <w:rPr>
          <w:rFonts w:ascii="Times New Roman" w:eastAsia="Calibri" w:hAnsi="Times New Roman"/>
        </w:rPr>
      </w:pPr>
      <w:r w:rsidRPr="001B18AF">
        <w:rPr>
          <w:rFonts w:ascii="Times New Roman" w:eastAsia="Calibri" w:hAnsi="Times New Roman"/>
        </w:rPr>
        <w:t>Heap memory (bytes) consumed by each algorithm was found out by the massif tool of Valgrind. Obtained below are the snapshots for each of the three algorithms.</w:t>
      </w:r>
    </w:p>
    <w:p w:rsidR="00351954" w:rsidRPr="001B18AF" w:rsidRDefault="00351954" w:rsidP="00351954">
      <w:pPr>
        <w:spacing w:line="480" w:lineRule="auto"/>
        <w:ind w:firstLine="720"/>
        <w:contextualSpacing/>
        <w:jc w:val="both"/>
        <w:rPr>
          <w:rFonts w:ascii="Times New Roman" w:eastAsia="Calibri" w:hAnsi="Times New Roman"/>
        </w:rPr>
      </w:pPr>
    </w:p>
    <w:p w:rsidR="002868B9" w:rsidRPr="001B18AF" w:rsidRDefault="002868B9" w:rsidP="00351954">
      <w:pPr>
        <w:spacing w:line="480" w:lineRule="auto"/>
        <w:jc w:val="center"/>
        <w:rPr>
          <w:rFonts w:ascii="Times New Roman" w:hAnsi="Times New Roman"/>
          <w:b/>
          <w:sz w:val="20"/>
          <w:szCs w:val="20"/>
        </w:rPr>
      </w:pPr>
      <w:r>
        <w:rPr>
          <w:rFonts w:ascii="Times New Roman" w:hAnsi="Times New Roman"/>
          <w:b/>
          <w:sz w:val="20"/>
          <w:szCs w:val="20"/>
        </w:rPr>
        <w:t xml:space="preserve">Table </w:t>
      </w:r>
      <w:r w:rsidR="00995EBE">
        <w:rPr>
          <w:rFonts w:ascii="Times New Roman" w:hAnsi="Times New Roman"/>
          <w:b/>
          <w:sz w:val="20"/>
          <w:szCs w:val="20"/>
        </w:rPr>
        <w:t>5</w:t>
      </w:r>
      <w:r>
        <w:rPr>
          <w:rFonts w:ascii="Times New Roman" w:hAnsi="Times New Roman"/>
          <w:b/>
          <w:sz w:val="20"/>
          <w:szCs w:val="20"/>
        </w:rPr>
        <w:t>.5</w:t>
      </w:r>
      <w:r w:rsidRPr="001B18AF">
        <w:rPr>
          <w:rFonts w:ascii="Times New Roman" w:hAnsi="Times New Roman"/>
          <w:b/>
          <w:sz w:val="20"/>
          <w:szCs w:val="20"/>
        </w:rPr>
        <w:t>:  Heap memory consumption (bytes) for ECIES, ECDSA and ECDH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4041"/>
      </w:tblGrid>
      <w:tr w:rsidR="002868B9" w:rsidRPr="001B18AF" w:rsidTr="009C537D">
        <w:trPr>
          <w:jc w:val="center"/>
        </w:trPr>
        <w:tc>
          <w:tcPr>
            <w:tcW w:w="2808"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Algorithm</w:t>
            </w:r>
          </w:p>
        </w:tc>
        <w:tc>
          <w:tcPr>
            <w:tcW w:w="4041"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Heap Memory Consumption (bytes)</w:t>
            </w:r>
          </w:p>
        </w:tc>
      </w:tr>
      <w:tr w:rsidR="002868B9" w:rsidRPr="001B18AF" w:rsidTr="009C537D">
        <w:trPr>
          <w:jc w:val="center"/>
        </w:trPr>
        <w:tc>
          <w:tcPr>
            <w:tcW w:w="2808"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ECIES</w:t>
            </w:r>
          </w:p>
        </w:tc>
        <w:tc>
          <w:tcPr>
            <w:tcW w:w="4041"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51424</w:t>
            </w:r>
          </w:p>
        </w:tc>
      </w:tr>
      <w:tr w:rsidR="002868B9" w:rsidRPr="001B18AF" w:rsidTr="009C537D">
        <w:trPr>
          <w:jc w:val="center"/>
        </w:trPr>
        <w:tc>
          <w:tcPr>
            <w:tcW w:w="2808"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ECDSA</w:t>
            </w:r>
          </w:p>
        </w:tc>
        <w:tc>
          <w:tcPr>
            <w:tcW w:w="4041"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bCs/>
              </w:rPr>
              <w:t>43880</w:t>
            </w:r>
          </w:p>
        </w:tc>
      </w:tr>
      <w:tr w:rsidR="002868B9" w:rsidRPr="001B18AF" w:rsidTr="009C537D">
        <w:trPr>
          <w:jc w:val="center"/>
        </w:trPr>
        <w:tc>
          <w:tcPr>
            <w:tcW w:w="2808"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ECDH</w:t>
            </w:r>
          </w:p>
        </w:tc>
        <w:tc>
          <w:tcPr>
            <w:tcW w:w="4041"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15680</w:t>
            </w:r>
          </w:p>
        </w:tc>
      </w:tr>
    </w:tbl>
    <w:p w:rsidR="002868B9" w:rsidRPr="001B18AF" w:rsidRDefault="002868B9" w:rsidP="00083C64">
      <w:pPr>
        <w:spacing w:line="480" w:lineRule="auto"/>
        <w:ind w:left="360"/>
        <w:jc w:val="center"/>
        <w:rPr>
          <w:rFonts w:ascii="Times New Roman" w:hAnsi="Times New Roman"/>
          <w:b/>
        </w:rPr>
      </w:pPr>
    </w:p>
    <w:p w:rsidR="002868B9" w:rsidRPr="001B18AF" w:rsidRDefault="00CF1591" w:rsidP="00083C64">
      <w:pPr>
        <w:spacing w:line="480" w:lineRule="auto"/>
        <w:ind w:left="360"/>
        <w:jc w:val="center"/>
        <w:rPr>
          <w:rFonts w:ascii="Times New Roman" w:hAnsi="Times New Roman"/>
          <w:b/>
        </w:rPr>
      </w:pPr>
      <w:r>
        <w:rPr>
          <w:rFonts w:ascii="Times New Roman" w:hAnsi="Times New Roman"/>
          <w:b/>
          <w:noProof/>
          <w:lang w:eastAsia="en-IN"/>
        </w:rPr>
        <w:drawing>
          <wp:inline distT="0" distB="0" distL="0" distR="0">
            <wp:extent cx="4147471" cy="2385462"/>
            <wp:effectExtent l="11060" t="5313" r="3894" b="0"/>
            <wp:docPr id="17"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868B9" w:rsidRPr="001B18AF" w:rsidRDefault="00995EBE" w:rsidP="00083C64">
      <w:pPr>
        <w:spacing w:line="480" w:lineRule="auto"/>
        <w:ind w:left="360"/>
        <w:jc w:val="center"/>
        <w:rPr>
          <w:rFonts w:ascii="Times New Roman" w:hAnsi="Times New Roman"/>
          <w:b/>
          <w:noProof/>
          <w:sz w:val="20"/>
          <w:szCs w:val="20"/>
        </w:rPr>
      </w:pPr>
      <w:r>
        <w:rPr>
          <w:rFonts w:ascii="Times New Roman" w:hAnsi="Times New Roman"/>
          <w:b/>
          <w:noProof/>
          <w:sz w:val="20"/>
          <w:szCs w:val="20"/>
        </w:rPr>
        <w:t>Figure 5</w:t>
      </w:r>
      <w:r w:rsidR="002868B9">
        <w:rPr>
          <w:rFonts w:ascii="Times New Roman" w:hAnsi="Times New Roman"/>
          <w:b/>
          <w:noProof/>
          <w:sz w:val="20"/>
          <w:szCs w:val="20"/>
        </w:rPr>
        <w:t>.5</w:t>
      </w:r>
      <w:r w:rsidR="002868B9" w:rsidRPr="001B18AF">
        <w:rPr>
          <w:rFonts w:ascii="Times New Roman" w:hAnsi="Times New Roman"/>
          <w:b/>
          <w:noProof/>
          <w:sz w:val="20"/>
          <w:szCs w:val="20"/>
        </w:rPr>
        <w:t xml:space="preserve"> : Graph of Heap memory Consumption (bytes) of ECIES and ECDSA</w:t>
      </w:r>
    </w:p>
    <w:p w:rsidR="002868B9" w:rsidRPr="001B18AF" w:rsidRDefault="002868B9" w:rsidP="00083C64">
      <w:pPr>
        <w:spacing w:line="480" w:lineRule="auto"/>
        <w:ind w:left="360"/>
        <w:jc w:val="center"/>
        <w:rPr>
          <w:rFonts w:ascii="Times New Roman" w:hAnsi="Times New Roman"/>
          <w:noProof/>
        </w:rPr>
      </w:pPr>
    </w:p>
    <w:p w:rsidR="00CE45E0" w:rsidRDefault="00CE45E0" w:rsidP="00083C64">
      <w:pPr>
        <w:spacing w:line="480" w:lineRule="auto"/>
        <w:jc w:val="both"/>
        <w:rPr>
          <w:rFonts w:ascii="Times New Roman" w:hAnsi="Times New Roman"/>
        </w:rPr>
      </w:pPr>
    </w:p>
    <w:p w:rsidR="00CE45E0" w:rsidRDefault="00CE45E0" w:rsidP="00083C64">
      <w:pPr>
        <w:spacing w:line="480" w:lineRule="auto"/>
        <w:jc w:val="both"/>
        <w:rPr>
          <w:rFonts w:ascii="Times New Roman" w:hAnsi="Times New Roman"/>
        </w:rPr>
      </w:pPr>
    </w:p>
    <w:p w:rsidR="00CE45E0" w:rsidRDefault="00CE45E0" w:rsidP="00083C64">
      <w:pPr>
        <w:spacing w:line="480" w:lineRule="auto"/>
        <w:jc w:val="both"/>
        <w:rPr>
          <w:rFonts w:ascii="Times New Roman" w:hAnsi="Times New Roman"/>
        </w:rPr>
      </w:pPr>
    </w:p>
    <w:p w:rsidR="00956C64" w:rsidRDefault="00956C64" w:rsidP="00083C64">
      <w:pPr>
        <w:spacing w:line="480" w:lineRule="auto"/>
        <w:jc w:val="both"/>
        <w:rPr>
          <w:rFonts w:ascii="Times New Roman" w:hAnsi="Times New Roman"/>
        </w:rPr>
      </w:pPr>
    </w:p>
    <w:p w:rsidR="002868B9" w:rsidRPr="001B18AF" w:rsidRDefault="002868B9" w:rsidP="00083C64">
      <w:pPr>
        <w:spacing w:line="480" w:lineRule="auto"/>
        <w:jc w:val="both"/>
        <w:rPr>
          <w:rFonts w:ascii="Times New Roman" w:hAnsi="Times New Roman"/>
        </w:rPr>
      </w:pPr>
      <w:r w:rsidRPr="001B18AF">
        <w:rPr>
          <w:rFonts w:ascii="Times New Roman" w:hAnsi="Times New Roman"/>
        </w:rPr>
        <w:lastRenderedPageBreak/>
        <w:t>Reason for the above results obtained is as follows:</w:t>
      </w:r>
    </w:p>
    <w:tbl>
      <w:tblPr>
        <w:tblW w:w="0" w:type="auto"/>
        <w:tblLook w:val="04A0"/>
      </w:tblPr>
      <w:tblGrid>
        <w:gridCol w:w="2358"/>
        <w:gridCol w:w="3060"/>
        <w:gridCol w:w="3823"/>
      </w:tblGrid>
      <w:tr w:rsidR="002868B9" w:rsidRPr="001B18AF" w:rsidTr="009C537D">
        <w:tc>
          <w:tcPr>
            <w:tcW w:w="2358"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PROGRAM</w:t>
            </w:r>
          </w:p>
        </w:tc>
        <w:tc>
          <w:tcPr>
            <w:tcW w:w="3060"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FUNCTION</w:t>
            </w:r>
          </w:p>
        </w:tc>
        <w:tc>
          <w:tcPr>
            <w:tcW w:w="382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MEMORY (bytes)</w:t>
            </w:r>
          </w:p>
        </w:tc>
      </w:tr>
      <w:tr w:rsidR="002868B9" w:rsidRPr="001B18AF" w:rsidTr="009C537D">
        <w:tc>
          <w:tcPr>
            <w:tcW w:w="2358" w:type="dxa"/>
            <w:vMerge w:val="restart"/>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ECIES</w:t>
            </w:r>
          </w:p>
        </w:tc>
        <w:tc>
          <w:tcPr>
            <w:tcW w:w="3060"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Encryptor.Encrypt()</w:t>
            </w:r>
          </w:p>
        </w:tc>
        <w:tc>
          <w:tcPr>
            <w:tcW w:w="382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2880</w:t>
            </w:r>
          </w:p>
        </w:tc>
      </w:tr>
      <w:tr w:rsidR="002868B9" w:rsidRPr="001B18AF" w:rsidTr="009C537D">
        <w:tc>
          <w:tcPr>
            <w:tcW w:w="2358" w:type="dxa"/>
            <w:vMerge/>
          </w:tcPr>
          <w:p w:rsidR="002868B9" w:rsidRPr="001B18AF" w:rsidRDefault="002868B9" w:rsidP="00083C64">
            <w:pPr>
              <w:spacing w:line="480" w:lineRule="auto"/>
              <w:jc w:val="both"/>
              <w:rPr>
                <w:rFonts w:ascii="Times New Roman" w:hAnsi="Times New Roman"/>
              </w:rPr>
            </w:pPr>
          </w:p>
        </w:tc>
        <w:tc>
          <w:tcPr>
            <w:tcW w:w="3060"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Decryptor.Decrypt()</w:t>
            </w:r>
          </w:p>
        </w:tc>
        <w:tc>
          <w:tcPr>
            <w:tcW w:w="382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1536</w:t>
            </w:r>
          </w:p>
        </w:tc>
      </w:tr>
      <w:tr w:rsidR="002868B9" w:rsidRPr="001B18AF" w:rsidTr="009C537D">
        <w:tc>
          <w:tcPr>
            <w:tcW w:w="2358" w:type="dxa"/>
            <w:vMerge w:val="restart"/>
          </w:tcPr>
          <w:p w:rsidR="002868B9" w:rsidRPr="001B18AF" w:rsidRDefault="002868B9" w:rsidP="00455A5B">
            <w:pPr>
              <w:spacing w:line="480" w:lineRule="auto"/>
              <w:jc w:val="both"/>
              <w:rPr>
                <w:rFonts w:ascii="Times New Roman" w:hAnsi="Times New Roman"/>
              </w:rPr>
            </w:pPr>
            <w:r w:rsidRPr="001B18AF">
              <w:rPr>
                <w:rFonts w:ascii="Times New Roman" w:hAnsi="Times New Roman"/>
              </w:rPr>
              <w:t>E</w:t>
            </w:r>
            <w:r w:rsidR="00455A5B">
              <w:rPr>
                <w:rFonts w:ascii="Times New Roman" w:hAnsi="Times New Roman"/>
              </w:rPr>
              <w:t>C</w:t>
            </w:r>
            <w:r w:rsidRPr="001B18AF">
              <w:rPr>
                <w:rFonts w:ascii="Times New Roman" w:hAnsi="Times New Roman"/>
              </w:rPr>
              <w:t>DSA</w:t>
            </w:r>
          </w:p>
        </w:tc>
        <w:tc>
          <w:tcPr>
            <w:tcW w:w="3060"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Signer.SignandRestart()</w:t>
            </w:r>
          </w:p>
        </w:tc>
        <w:tc>
          <w:tcPr>
            <w:tcW w:w="3823"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512</w:t>
            </w:r>
          </w:p>
        </w:tc>
      </w:tr>
      <w:tr w:rsidR="002868B9" w:rsidRPr="001B18AF" w:rsidTr="009C537D">
        <w:tc>
          <w:tcPr>
            <w:tcW w:w="2358" w:type="dxa"/>
            <w:vMerge/>
          </w:tcPr>
          <w:p w:rsidR="002868B9" w:rsidRPr="001B18AF" w:rsidRDefault="002868B9" w:rsidP="00083C64">
            <w:pPr>
              <w:spacing w:line="480" w:lineRule="auto"/>
              <w:jc w:val="both"/>
              <w:rPr>
                <w:rFonts w:ascii="Times New Roman" w:hAnsi="Times New Roman"/>
              </w:rPr>
            </w:pPr>
          </w:p>
        </w:tc>
        <w:tc>
          <w:tcPr>
            <w:tcW w:w="3060" w:type="dxa"/>
          </w:tcPr>
          <w:p w:rsidR="002868B9" w:rsidRPr="001B18AF" w:rsidRDefault="002868B9" w:rsidP="00083C64">
            <w:pPr>
              <w:spacing w:line="480" w:lineRule="auto"/>
              <w:jc w:val="both"/>
              <w:rPr>
                <w:rFonts w:ascii="Times New Roman" w:hAnsi="Times New Roman"/>
              </w:rPr>
            </w:pPr>
            <w:r w:rsidRPr="001B18AF">
              <w:rPr>
                <w:rFonts w:ascii="Times New Roman" w:hAnsi="Times New Roman"/>
              </w:rPr>
              <w:t>Verifer.VerifyandRestart()</w:t>
            </w:r>
          </w:p>
        </w:tc>
        <w:tc>
          <w:tcPr>
            <w:tcW w:w="3823" w:type="dxa"/>
          </w:tcPr>
          <w:p w:rsidR="002868B9" w:rsidRDefault="002868B9" w:rsidP="00083C64">
            <w:pPr>
              <w:spacing w:line="480" w:lineRule="auto"/>
              <w:jc w:val="both"/>
              <w:rPr>
                <w:rFonts w:ascii="Times New Roman" w:hAnsi="Times New Roman"/>
              </w:rPr>
            </w:pPr>
            <w:r w:rsidRPr="001B18AF">
              <w:rPr>
                <w:rFonts w:ascii="Times New Roman" w:hAnsi="Times New Roman"/>
              </w:rPr>
              <w:t>704</w:t>
            </w:r>
          </w:p>
          <w:p w:rsidR="00777CE0" w:rsidRPr="001B18AF" w:rsidRDefault="00777CE0" w:rsidP="00083C64">
            <w:pPr>
              <w:spacing w:line="480" w:lineRule="auto"/>
              <w:jc w:val="both"/>
              <w:rPr>
                <w:rFonts w:ascii="Times New Roman" w:hAnsi="Times New Roman"/>
              </w:rPr>
            </w:pPr>
          </w:p>
        </w:tc>
      </w:tr>
    </w:tbl>
    <w:p w:rsidR="002868B9" w:rsidRPr="001B18AF" w:rsidRDefault="002868B9" w:rsidP="00777CE0">
      <w:pPr>
        <w:spacing w:line="480" w:lineRule="auto"/>
        <w:contextualSpacing/>
        <w:jc w:val="center"/>
        <w:rPr>
          <w:rFonts w:ascii="Times New Roman" w:eastAsia="Calibri" w:hAnsi="Times New Roman"/>
          <w:b/>
          <w:sz w:val="20"/>
          <w:szCs w:val="20"/>
        </w:rPr>
      </w:pPr>
      <w:r>
        <w:rPr>
          <w:rFonts w:ascii="Times New Roman" w:hAnsi="Times New Roman"/>
          <w:b/>
          <w:sz w:val="20"/>
          <w:szCs w:val="20"/>
        </w:rPr>
        <w:t xml:space="preserve">Table </w:t>
      </w:r>
      <w:r w:rsidR="00040F67">
        <w:rPr>
          <w:rFonts w:ascii="Times New Roman" w:hAnsi="Times New Roman"/>
          <w:b/>
          <w:sz w:val="20"/>
          <w:szCs w:val="20"/>
        </w:rPr>
        <w:t>5</w:t>
      </w:r>
      <w:r>
        <w:rPr>
          <w:rFonts w:ascii="Times New Roman" w:hAnsi="Times New Roman"/>
          <w:b/>
          <w:sz w:val="20"/>
          <w:szCs w:val="20"/>
        </w:rPr>
        <w:t>.6</w:t>
      </w:r>
      <w:r w:rsidRPr="001B18AF">
        <w:rPr>
          <w:rFonts w:ascii="Times New Roman" w:eastAsia="Calibri" w:hAnsi="Times New Roman"/>
          <w:b/>
          <w:sz w:val="20"/>
          <w:szCs w:val="20"/>
        </w:rPr>
        <w:t>: Sample Reading for peak values of heap memory consumed (bytes) by ECIES</w:t>
      </w:r>
    </w:p>
    <w:tbl>
      <w:tblPr>
        <w:tblW w:w="9310" w:type="dxa"/>
        <w:jc w:val="center"/>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5"/>
        <w:gridCol w:w="2016"/>
        <w:gridCol w:w="1536"/>
        <w:gridCol w:w="1550"/>
        <w:gridCol w:w="1469"/>
        <w:gridCol w:w="1284"/>
      </w:tblGrid>
      <w:tr w:rsidR="002868B9" w:rsidRPr="001B18AF" w:rsidTr="009C537D">
        <w:trPr>
          <w:trHeight w:val="255"/>
          <w:jc w:val="center"/>
        </w:trPr>
        <w:tc>
          <w:tcPr>
            <w:tcW w:w="1455" w:type="dxa"/>
            <w:noWrap/>
            <w:vAlign w:val="center"/>
            <w:hideMark/>
          </w:tcPr>
          <w:p w:rsidR="002868B9" w:rsidRPr="001B18AF" w:rsidRDefault="002868B9" w:rsidP="00083C64">
            <w:pPr>
              <w:spacing w:line="480" w:lineRule="auto"/>
              <w:contextualSpacing/>
              <w:jc w:val="center"/>
              <w:rPr>
                <w:rFonts w:ascii="Times New Roman" w:eastAsia="Calibri" w:hAnsi="Times New Roman"/>
                <w:bCs/>
              </w:rPr>
            </w:pPr>
            <w:r w:rsidRPr="001B18AF">
              <w:rPr>
                <w:rFonts w:ascii="Times New Roman" w:eastAsia="Calibri" w:hAnsi="Times New Roman"/>
                <w:bCs/>
              </w:rPr>
              <w:t>Sample no.</w:t>
            </w:r>
          </w:p>
        </w:tc>
        <w:tc>
          <w:tcPr>
            <w:tcW w:w="2016" w:type="dxa"/>
            <w:noWrap/>
            <w:vAlign w:val="center"/>
            <w:hideMark/>
          </w:tcPr>
          <w:p w:rsidR="002868B9" w:rsidRPr="001B18AF" w:rsidRDefault="002868B9" w:rsidP="00083C64">
            <w:pPr>
              <w:spacing w:line="480" w:lineRule="auto"/>
              <w:contextualSpacing/>
              <w:jc w:val="center"/>
              <w:rPr>
                <w:rFonts w:ascii="Times New Roman" w:eastAsia="Calibri" w:hAnsi="Times New Roman"/>
                <w:bCs/>
              </w:rPr>
            </w:pPr>
            <w:r w:rsidRPr="001B18AF">
              <w:rPr>
                <w:rFonts w:ascii="Times New Roman" w:eastAsia="Calibri" w:hAnsi="Times New Roman"/>
                <w:bCs/>
              </w:rPr>
              <w:t>time(i)</w:t>
            </w:r>
          </w:p>
        </w:tc>
        <w:tc>
          <w:tcPr>
            <w:tcW w:w="1536" w:type="dxa"/>
            <w:noWrap/>
            <w:vAlign w:val="center"/>
            <w:hideMark/>
          </w:tcPr>
          <w:p w:rsidR="002868B9" w:rsidRPr="001B18AF" w:rsidRDefault="002868B9" w:rsidP="00083C64">
            <w:pPr>
              <w:spacing w:line="480" w:lineRule="auto"/>
              <w:contextualSpacing/>
              <w:jc w:val="center"/>
              <w:rPr>
                <w:rFonts w:ascii="Times New Roman" w:eastAsia="Calibri" w:hAnsi="Times New Roman"/>
                <w:bCs/>
              </w:rPr>
            </w:pPr>
            <w:r w:rsidRPr="001B18AF">
              <w:rPr>
                <w:rFonts w:ascii="Times New Roman" w:eastAsia="Calibri" w:hAnsi="Times New Roman"/>
                <w:bCs/>
              </w:rPr>
              <w:t>Total Heap</w:t>
            </w:r>
          </w:p>
        </w:tc>
        <w:tc>
          <w:tcPr>
            <w:tcW w:w="1550" w:type="dxa"/>
            <w:noWrap/>
            <w:vAlign w:val="center"/>
            <w:hideMark/>
          </w:tcPr>
          <w:p w:rsidR="002868B9" w:rsidRPr="001B18AF" w:rsidRDefault="002868B9" w:rsidP="00083C64">
            <w:pPr>
              <w:spacing w:line="480" w:lineRule="auto"/>
              <w:contextualSpacing/>
              <w:jc w:val="center"/>
              <w:rPr>
                <w:rFonts w:ascii="Times New Roman" w:eastAsia="Calibri" w:hAnsi="Times New Roman"/>
                <w:bCs/>
              </w:rPr>
            </w:pPr>
            <w:r w:rsidRPr="001B18AF">
              <w:rPr>
                <w:rFonts w:ascii="Times New Roman" w:eastAsia="Calibri" w:hAnsi="Times New Roman"/>
                <w:bCs/>
              </w:rPr>
              <w:t>Useful Heap</w:t>
            </w:r>
          </w:p>
        </w:tc>
        <w:tc>
          <w:tcPr>
            <w:tcW w:w="1469" w:type="dxa"/>
            <w:noWrap/>
            <w:vAlign w:val="center"/>
            <w:hideMark/>
          </w:tcPr>
          <w:p w:rsidR="002868B9" w:rsidRPr="001B18AF" w:rsidRDefault="002868B9" w:rsidP="00083C64">
            <w:pPr>
              <w:spacing w:line="480" w:lineRule="auto"/>
              <w:contextualSpacing/>
              <w:jc w:val="center"/>
              <w:rPr>
                <w:rFonts w:ascii="Times New Roman" w:eastAsia="Calibri" w:hAnsi="Times New Roman"/>
                <w:bCs/>
              </w:rPr>
            </w:pPr>
            <w:r w:rsidRPr="001B18AF">
              <w:rPr>
                <w:rFonts w:ascii="Times New Roman" w:eastAsia="Calibri" w:hAnsi="Times New Roman"/>
                <w:bCs/>
              </w:rPr>
              <w:t>Extra Heap</w:t>
            </w:r>
          </w:p>
        </w:tc>
        <w:tc>
          <w:tcPr>
            <w:tcW w:w="1284" w:type="dxa"/>
            <w:noWrap/>
            <w:vAlign w:val="center"/>
            <w:hideMark/>
          </w:tcPr>
          <w:p w:rsidR="002868B9" w:rsidRPr="001B18AF" w:rsidRDefault="002868B9" w:rsidP="00083C64">
            <w:pPr>
              <w:spacing w:line="480" w:lineRule="auto"/>
              <w:contextualSpacing/>
              <w:jc w:val="center"/>
              <w:rPr>
                <w:rFonts w:ascii="Times New Roman" w:eastAsia="Calibri" w:hAnsi="Times New Roman"/>
                <w:bCs/>
              </w:rPr>
            </w:pPr>
            <w:r w:rsidRPr="001B18AF">
              <w:rPr>
                <w:rFonts w:ascii="Times New Roman" w:eastAsia="Calibri" w:hAnsi="Times New Roman"/>
                <w:bCs/>
              </w:rPr>
              <w:t>Stack</w:t>
            </w:r>
          </w:p>
        </w:tc>
      </w:tr>
      <w:tr w:rsidR="002868B9" w:rsidRPr="001B18AF" w:rsidTr="009C537D">
        <w:trPr>
          <w:trHeight w:val="255"/>
          <w:jc w:val="center"/>
        </w:trPr>
        <w:tc>
          <w:tcPr>
            <w:tcW w:w="1455" w:type="dxa"/>
            <w:noWrap/>
            <w:vAlign w:val="center"/>
            <w:hideMark/>
          </w:tcPr>
          <w:p w:rsidR="002868B9" w:rsidRPr="001B18AF" w:rsidRDefault="002868B9" w:rsidP="00083C64">
            <w:pPr>
              <w:spacing w:line="480" w:lineRule="auto"/>
              <w:contextualSpacing/>
              <w:jc w:val="center"/>
              <w:rPr>
                <w:rFonts w:ascii="Times New Roman" w:eastAsia="Calibri" w:hAnsi="Times New Roman"/>
                <w:b/>
                <w:bCs/>
                <w:color w:val="FF0000"/>
              </w:rPr>
            </w:pPr>
            <w:r w:rsidRPr="001B18AF">
              <w:rPr>
                <w:rFonts w:ascii="Times New Roman" w:eastAsia="Calibri" w:hAnsi="Times New Roman"/>
                <w:b/>
                <w:bCs/>
                <w:color w:val="FF0000"/>
              </w:rPr>
              <w:t>11 (peak)</w:t>
            </w:r>
          </w:p>
        </w:tc>
        <w:tc>
          <w:tcPr>
            <w:tcW w:w="2016" w:type="dxa"/>
            <w:noWrap/>
            <w:vAlign w:val="center"/>
            <w:hideMark/>
          </w:tcPr>
          <w:p w:rsidR="002868B9" w:rsidRPr="001B18AF" w:rsidRDefault="002868B9" w:rsidP="00083C64">
            <w:pPr>
              <w:spacing w:line="480" w:lineRule="auto"/>
              <w:contextualSpacing/>
              <w:jc w:val="center"/>
              <w:rPr>
                <w:rFonts w:ascii="Times New Roman" w:eastAsia="Calibri" w:hAnsi="Times New Roman"/>
                <w:b/>
                <w:bCs/>
                <w:color w:val="FF0000"/>
              </w:rPr>
            </w:pPr>
            <w:r w:rsidRPr="001B18AF">
              <w:rPr>
                <w:rFonts w:ascii="Times New Roman" w:eastAsia="Calibri" w:hAnsi="Times New Roman"/>
                <w:b/>
                <w:bCs/>
                <w:color w:val="FF0000"/>
              </w:rPr>
              <w:t>152997914</w:t>
            </w:r>
          </w:p>
        </w:tc>
        <w:tc>
          <w:tcPr>
            <w:tcW w:w="1536" w:type="dxa"/>
            <w:noWrap/>
            <w:vAlign w:val="center"/>
            <w:hideMark/>
          </w:tcPr>
          <w:p w:rsidR="002868B9" w:rsidRPr="001B18AF" w:rsidRDefault="002868B9" w:rsidP="00083C64">
            <w:pPr>
              <w:spacing w:line="480" w:lineRule="auto"/>
              <w:contextualSpacing/>
              <w:jc w:val="center"/>
              <w:rPr>
                <w:rFonts w:ascii="Times New Roman" w:eastAsia="Calibri" w:hAnsi="Times New Roman"/>
                <w:b/>
                <w:bCs/>
                <w:color w:val="FF0000"/>
              </w:rPr>
            </w:pPr>
            <w:r w:rsidRPr="001B18AF">
              <w:rPr>
                <w:rFonts w:ascii="Times New Roman" w:eastAsia="Calibri" w:hAnsi="Times New Roman"/>
                <w:b/>
                <w:bCs/>
                <w:color w:val="FF0000"/>
              </w:rPr>
              <w:t>51424</w:t>
            </w:r>
          </w:p>
        </w:tc>
        <w:tc>
          <w:tcPr>
            <w:tcW w:w="1550" w:type="dxa"/>
            <w:noWrap/>
            <w:vAlign w:val="center"/>
            <w:hideMark/>
          </w:tcPr>
          <w:p w:rsidR="002868B9" w:rsidRPr="001B18AF" w:rsidRDefault="002868B9" w:rsidP="00083C64">
            <w:pPr>
              <w:spacing w:line="480" w:lineRule="auto"/>
              <w:contextualSpacing/>
              <w:jc w:val="center"/>
              <w:rPr>
                <w:rFonts w:ascii="Times New Roman" w:eastAsia="Calibri" w:hAnsi="Times New Roman"/>
                <w:b/>
                <w:bCs/>
                <w:color w:val="FF0000"/>
              </w:rPr>
            </w:pPr>
            <w:r w:rsidRPr="001B18AF">
              <w:rPr>
                <w:rFonts w:ascii="Times New Roman" w:eastAsia="Calibri" w:hAnsi="Times New Roman"/>
                <w:b/>
                <w:bCs/>
                <w:color w:val="FF0000"/>
              </w:rPr>
              <w:t>44546</w:t>
            </w:r>
          </w:p>
        </w:tc>
        <w:tc>
          <w:tcPr>
            <w:tcW w:w="1469" w:type="dxa"/>
            <w:noWrap/>
            <w:vAlign w:val="center"/>
            <w:hideMark/>
          </w:tcPr>
          <w:p w:rsidR="002868B9" w:rsidRPr="001B18AF" w:rsidRDefault="002868B9" w:rsidP="00083C64">
            <w:pPr>
              <w:spacing w:line="480" w:lineRule="auto"/>
              <w:contextualSpacing/>
              <w:jc w:val="center"/>
              <w:rPr>
                <w:rFonts w:ascii="Times New Roman" w:eastAsia="Calibri" w:hAnsi="Times New Roman"/>
                <w:b/>
                <w:bCs/>
                <w:color w:val="FF0000"/>
              </w:rPr>
            </w:pPr>
            <w:r w:rsidRPr="001B18AF">
              <w:rPr>
                <w:rFonts w:ascii="Times New Roman" w:eastAsia="Calibri" w:hAnsi="Times New Roman"/>
                <w:b/>
                <w:bCs/>
                <w:color w:val="FF0000"/>
              </w:rPr>
              <w:t>6878</w:t>
            </w:r>
          </w:p>
        </w:tc>
        <w:tc>
          <w:tcPr>
            <w:tcW w:w="1284" w:type="dxa"/>
            <w:noWrap/>
            <w:vAlign w:val="center"/>
            <w:hideMark/>
          </w:tcPr>
          <w:p w:rsidR="002868B9" w:rsidRPr="001B18AF" w:rsidRDefault="002868B9" w:rsidP="00083C64">
            <w:pPr>
              <w:spacing w:line="480" w:lineRule="auto"/>
              <w:contextualSpacing/>
              <w:jc w:val="center"/>
              <w:rPr>
                <w:rFonts w:ascii="Times New Roman" w:eastAsia="Calibri" w:hAnsi="Times New Roman"/>
                <w:b/>
                <w:bCs/>
                <w:color w:val="FF0000"/>
              </w:rPr>
            </w:pPr>
            <w:r w:rsidRPr="001B18AF">
              <w:rPr>
                <w:rFonts w:ascii="Times New Roman" w:eastAsia="Calibri" w:hAnsi="Times New Roman"/>
                <w:b/>
                <w:bCs/>
                <w:color w:val="FF0000"/>
              </w:rPr>
              <w:t>0</w:t>
            </w:r>
          </w:p>
        </w:tc>
      </w:tr>
    </w:tbl>
    <w:p w:rsidR="002868B9" w:rsidRPr="001B18AF" w:rsidRDefault="002868B9" w:rsidP="00083C64">
      <w:pPr>
        <w:spacing w:line="480" w:lineRule="auto"/>
        <w:contextualSpacing/>
        <w:jc w:val="center"/>
        <w:rPr>
          <w:rFonts w:ascii="Times New Roman" w:eastAsia="Calibri" w:hAnsi="Times New Roman"/>
          <w:b/>
          <w:bCs/>
          <w:sz w:val="28"/>
          <w:szCs w:val="28"/>
        </w:rPr>
      </w:pPr>
    </w:p>
    <w:p w:rsidR="002868B9" w:rsidRPr="001B18AF" w:rsidRDefault="00CF1591" w:rsidP="00083C64">
      <w:pPr>
        <w:spacing w:line="480" w:lineRule="auto"/>
        <w:contextualSpacing/>
        <w:jc w:val="center"/>
        <w:rPr>
          <w:rFonts w:ascii="Times New Roman" w:eastAsia="Calibri" w:hAnsi="Times New Roman"/>
          <w:b/>
          <w:bCs/>
          <w:sz w:val="28"/>
          <w:szCs w:val="28"/>
        </w:rPr>
      </w:pPr>
      <w:r>
        <w:rPr>
          <w:rFonts w:ascii="Times New Roman" w:hAnsi="Times New Roman"/>
          <w:b/>
          <w:noProof/>
          <w:sz w:val="28"/>
          <w:szCs w:val="28"/>
          <w:lang w:eastAsia="en-IN"/>
        </w:rPr>
        <w:drawing>
          <wp:inline distT="0" distB="0" distL="0" distR="0">
            <wp:extent cx="3857625" cy="2295525"/>
            <wp:effectExtent l="0" t="0" r="0" b="0"/>
            <wp:docPr id="18" name="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4"/>
                    <pic:cNvPicPr>
                      <a:picLocks noChangeAspect="1" noChangeArrowheads="1"/>
                    </pic:cNvPicPr>
                  </pic:nvPicPr>
                  <pic:blipFill>
                    <a:blip r:embed="rId27" cstate="print"/>
                    <a:srcRect l="-3943" t="-7104" r="-2734" b="-4881"/>
                    <a:stretch>
                      <a:fillRect/>
                    </a:stretch>
                  </pic:blipFill>
                  <pic:spPr bwMode="auto">
                    <a:xfrm>
                      <a:off x="0" y="0"/>
                      <a:ext cx="3857625" cy="2295525"/>
                    </a:xfrm>
                    <a:prstGeom prst="rect">
                      <a:avLst/>
                    </a:prstGeom>
                    <a:noFill/>
                    <a:ln w="9525">
                      <a:noFill/>
                      <a:miter lim="800000"/>
                      <a:headEnd/>
                      <a:tailEnd/>
                    </a:ln>
                  </pic:spPr>
                </pic:pic>
              </a:graphicData>
            </a:graphic>
          </wp:inline>
        </w:drawing>
      </w:r>
    </w:p>
    <w:p w:rsidR="002868B9" w:rsidRPr="001B18AF" w:rsidRDefault="002868B9" w:rsidP="00083C64">
      <w:pPr>
        <w:spacing w:line="480" w:lineRule="auto"/>
        <w:contextualSpacing/>
        <w:jc w:val="center"/>
        <w:rPr>
          <w:rFonts w:ascii="Times New Roman" w:eastAsia="Calibri" w:hAnsi="Times New Roman"/>
          <w:b/>
          <w:bCs/>
          <w:sz w:val="20"/>
          <w:szCs w:val="20"/>
        </w:rPr>
      </w:pPr>
      <w:r w:rsidRPr="001B18AF">
        <w:rPr>
          <w:rFonts w:ascii="Times New Roman" w:eastAsia="Calibri" w:hAnsi="Times New Roman"/>
          <w:b/>
          <w:bCs/>
          <w:sz w:val="20"/>
          <w:szCs w:val="20"/>
        </w:rPr>
        <w:t xml:space="preserve">Figure </w:t>
      </w:r>
      <w:r w:rsidR="00040F67">
        <w:rPr>
          <w:rFonts w:ascii="Times New Roman" w:eastAsia="Calibri" w:hAnsi="Times New Roman"/>
          <w:b/>
          <w:bCs/>
          <w:sz w:val="20"/>
          <w:szCs w:val="20"/>
        </w:rPr>
        <w:t>5</w:t>
      </w:r>
      <w:r w:rsidR="001A692B">
        <w:rPr>
          <w:rFonts w:ascii="Times New Roman" w:eastAsia="Calibri" w:hAnsi="Times New Roman"/>
          <w:b/>
          <w:bCs/>
          <w:sz w:val="20"/>
          <w:szCs w:val="20"/>
        </w:rPr>
        <w:t>s</w:t>
      </w:r>
      <w:r w:rsidRPr="001B18AF">
        <w:rPr>
          <w:rFonts w:ascii="Times New Roman" w:eastAsia="Calibri" w:hAnsi="Times New Roman"/>
          <w:b/>
          <w:bCs/>
          <w:sz w:val="20"/>
          <w:szCs w:val="20"/>
        </w:rPr>
        <w:t>.6: Plot of Sample Readings for heap memory consumed (bytes) by ECIES</w:t>
      </w:r>
    </w:p>
    <w:p w:rsidR="002868B9" w:rsidRPr="001B18AF" w:rsidRDefault="00CF1591" w:rsidP="00083C64">
      <w:pPr>
        <w:spacing w:line="480" w:lineRule="auto"/>
        <w:contextualSpacing/>
        <w:jc w:val="center"/>
        <w:rPr>
          <w:rFonts w:ascii="Times New Roman" w:eastAsia="Calibri" w:hAnsi="Times New Roman"/>
          <w:b/>
          <w:bCs/>
          <w:sz w:val="28"/>
          <w:szCs w:val="28"/>
        </w:rPr>
      </w:pPr>
      <w:r>
        <w:rPr>
          <w:rFonts w:ascii="Times New Roman" w:eastAsia="Calibri" w:hAnsi="Times New Roman"/>
          <w:b/>
          <w:bCs/>
          <w:noProof/>
          <w:sz w:val="28"/>
          <w:szCs w:val="28"/>
          <w:lang w:eastAsia="en-IN"/>
        </w:rPr>
        <w:lastRenderedPageBreak/>
        <w:drawing>
          <wp:inline distT="0" distB="0" distL="0" distR="0">
            <wp:extent cx="3910330" cy="2869565"/>
            <wp:effectExtent l="19050" t="0" r="0" b="0"/>
            <wp:docPr id="2" name="Picture 12" descr="ecies_m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ies_mem_pic"/>
                    <pic:cNvPicPr>
                      <a:picLocks noChangeAspect="1" noChangeArrowheads="1"/>
                    </pic:cNvPicPr>
                  </pic:nvPicPr>
                  <pic:blipFill>
                    <a:blip r:embed="rId28" cstate="print"/>
                    <a:srcRect/>
                    <a:stretch>
                      <a:fillRect/>
                    </a:stretch>
                  </pic:blipFill>
                  <pic:spPr bwMode="auto">
                    <a:xfrm>
                      <a:off x="0" y="0"/>
                      <a:ext cx="3910330" cy="2869565"/>
                    </a:xfrm>
                    <a:prstGeom prst="rect">
                      <a:avLst/>
                    </a:prstGeom>
                    <a:noFill/>
                    <a:ln w="9525">
                      <a:noFill/>
                      <a:miter lim="800000"/>
                      <a:headEnd/>
                      <a:tailEnd/>
                    </a:ln>
                  </pic:spPr>
                </pic:pic>
              </a:graphicData>
            </a:graphic>
          </wp:inline>
        </w:drawing>
      </w:r>
    </w:p>
    <w:p w:rsidR="002868B9" w:rsidRPr="001B18AF" w:rsidRDefault="001A692B" w:rsidP="00083C64">
      <w:pPr>
        <w:spacing w:line="480" w:lineRule="auto"/>
        <w:contextualSpacing/>
        <w:jc w:val="center"/>
        <w:rPr>
          <w:rFonts w:ascii="Times New Roman" w:eastAsia="Calibri" w:hAnsi="Times New Roman"/>
          <w:b/>
          <w:bCs/>
          <w:sz w:val="20"/>
          <w:szCs w:val="20"/>
        </w:rPr>
      </w:pPr>
      <w:bookmarkStart w:id="8" w:name="OLE_LINK5"/>
      <w:bookmarkStart w:id="9" w:name="OLE_LINK6"/>
      <w:r>
        <w:rPr>
          <w:rFonts w:ascii="Times New Roman" w:eastAsia="Calibri" w:hAnsi="Times New Roman"/>
          <w:b/>
          <w:bCs/>
          <w:sz w:val="20"/>
          <w:szCs w:val="20"/>
        </w:rPr>
        <w:t>Figure 5</w:t>
      </w:r>
      <w:r w:rsidR="002868B9" w:rsidRPr="001B18AF">
        <w:rPr>
          <w:rFonts w:ascii="Times New Roman" w:eastAsia="Calibri" w:hAnsi="Times New Roman"/>
          <w:b/>
          <w:bCs/>
          <w:sz w:val="20"/>
          <w:szCs w:val="20"/>
        </w:rPr>
        <w:t>.7: Screenshot of result obtained by msprint command in massif tool for ECIES</w:t>
      </w:r>
    </w:p>
    <w:bookmarkEnd w:id="8"/>
    <w:bookmarkEnd w:id="9"/>
    <w:p w:rsidR="002868B9" w:rsidRPr="001B18AF" w:rsidRDefault="001A692B" w:rsidP="00FC57A5">
      <w:pPr>
        <w:spacing w:line="480" w:lineRule="auto"/>
        <w:contextualSpacing/>
        <w:jc w:val="center"/>
        <w:rPr>
          <w:rFonts w:ascii="Times New Roman" w:eastAsia="Calibri" w:hAnsi="Times New Roman"/>
          <w:b/>
          <w:bCs/>
          <w:sz w:val="20"/>
          <w:szCs w:val="20"/>
        </w:rPr>
      </w:pPr>
      <w:r>
        <w:rPr>
          <w:rFonts w:ascii="Times New Roman" w:hAnsi="Times New Roman"/>
          <w:b/>
          <w:bCs/>
          <w:sz w:val="20"/>
          <w:szCs w:val="20"/>
        </w:rPr>
        <w:t>Table 5</w:t>
      </w:r>
      <w:r w:rsidR="002868B9">
        <w:rPr>
          <w:rFonts w:ascii="Times New Roman" w:hAnsi="Times New Roman"/>
          <w:b/>
          <w:bCs/>
          <w:sz w:val="20"/>
          <w:szCs w:val="20"/>
        </w:rPr>
        <w:t>.7</w:t>
      </w:r>
      <w:r w:rsidR="002868B9" w:rsidRPr="001B18AF">
        <w:rPr>
          <w:rFonts w:ascii="Times New Roman" w:eastAsia="Calibri" w:hAnsi="Times New Roman"/>
          <w:b/>
          <w:bCs/>
          <w:sz w:val="20"/>
          <w:szCs w:val="20"/>
        </w:rPr>
        <w:t>: Sample Readings for peak values of heap memory consumed (bytes) by ECDSA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76"/>
        <w:gridCol w:w="1836"/>
        <w:gridCol w:w="1436"/>
        <w:gridCol w:w="1448"/>
        <w:gridCol w:w="1381"/>
        <w:gridCol w:w="1381"/>
      </w:tblGrid>
      <w:tr w:rsidR="002868B9" w:rsidRPr="001B18AF" w:rsidTr="009C537D">
        <w:trPr>
          <w:trHeight w:val="255"/>
        </w:trPr>
        <w:tc>
          <w:tcPr>
            <w:tcW w:w="1676" w:type="dxa"/>
            <w:noWrap/>
            <w:hideMark/>
          </w:tcPr>
          <w:p w:rsidR="002868B9" w:rsidRPr="001B18AF" w:rsidRDefault="002868B9" w:rsidP="00083C64">
            <w:pPr>
              <w:spacing w:line="480" w:lineRule="auto"/>
              <w:ind w:left="-90"/>
              <w:contextualSpacing/>
              <w:jc w:val="center"/>
              <w:rPr>
                <w:rFonts w:ascii="Times New Roman" w:eastAsia="Calibri" w:hAnsi="Times New Roman"/>
                <w:bCs/>
              </w:rPr>
            </w:pPr>
            <w:r w:rsidRPr="001B18AF">
              <w:rPr>
                <w:rFonts w:ascii="Times New Roman" w:eastAsia="Calibri" w:hAnsi="Times New Roman"/>
                <w:bCs/>
              </w:rPr>
              <w:t>Sample no. (n)</w:t>
            </w:r>
          </w:p>
        </w:tc>
        <w:tc>
          <w:tcPr>
            <w:tcW w:w="1836" w:type="dxa"/>
            <w:noWrap/>
            <w:hideMark/>
          </w:tcPr>
          <w:p w:rsidR="002868B9" w:rsidRPr="001B18AF" w:rsidRDefault="002868B9" w:rsidP="00083C64">
            <w:pPr>
              <w:spacing w:line="480" w:lineRule="auto"/>
              <w:ind w:left="-146"/>
              <w:contextualSpacing/>
              <w:jc w:val="center"/>
              <w:rPr>
                <w:rFonts w:ascii="Times New Roman" w:eastAsia="Calibri" w:hAnsi="Times New Roman"/>
                <w:bCs/>
              </w:rPr>
            </w:pPr>
            <w:r w:rsidRPr="001B18AF">
              <w:rPr>
                <w:rFonts w:ascii="Times New Roman" w:eastAsia="Calibri" w:hAnsi="Times New Roman"/>
                <w:bCs/>
              </w:rPr>
              <w:t>time(i)</w:t>
            </w:r>
          </w:p>
        </w:tc>
        <w:tc>
          <w:tcPr>
            <w:tcW w:w="1436" w:type="dxa"/>
            <w:noWrap/>
            <w:hideMark/>
          </w:tcPr>
          <w:p w:rsidR="002868B9" w:rsidRPr="001B18AF" w:rsidRDefault="002868B9" w:rsidP="00083C64">
            <w:pPr>
              <w:spacing w:line="480" w:lineRule="auto"/>
              <w:ind w:left="-92"/>
              <w:contextualSpacing/>
              <w:jc w:val="center"/>
              <w:rPr>
                <w:rFonts w:ascii="Times New Roman" w:eastAsia="Calibri" w:hAnsi="Times New Roman"/>
                <w:bCs/>
              </w:rPr>
            </w:pPr>
            <w:r w:rsidRPr="001B18AF">
              <w:rPr>
                <w:rFonts w:ascii="Times New Roman" w:eastAsia="Calibri" w:hAnsi="Times New Roman"/>
                <w:bCs/>
              </w:rPr>
              <w:t>total heap</w:t>
            </w:r>
          </w:p>
        </w:tc>
        <w:tc>
          <w:tcPr>
            <w:tcW w:w="1448" w:type="dxa"/>
            <w:noWrap/>
            <w:hideMark/>
          </w:tcPr>
          <w:p w:rsidR="002868B9" w:rsidRPr="001B18AF" w:rsidRDefault="002868B9" w:rsidP="00083C64">
            <w:pPr>
              <w:spacing w:line="480" w:lineRule="auto"/>
              <w:ind w:left="-88"/>
              <w:contextualSpacing/>
              <w:jc w:val="center"/>
              <w:rPr>
                <w:rFonts w:ascii="Times New Roman" w:eastAsia="Calibri" w:hAnsi="Times New Roman"/>
                <w:bCs/>
              </w:rPr>
            </w:pPr>
            <w:r w:rsidRPr="001B18AF">
              <w:rPr>
                <w:rFonts w:ascii="Times New Roman" w:eastAsia="Calibri" w:hAnsi="Times New Roman"/>
                <w:bCs/>
              </w:rPr>
              <w:t>useful heap</w:t>
            </w:r>
          </w:p>
        </w:tc>
        <w:tc>
          <w:tcPr>
            <w:tcW w:w="1381" w:type="dxa"/>
            <w:noWrap/>
            <w:hideMark/>
          </w:tcPr>
          <w:p w:rsidR="002868B9" w:rsidRPr="001B18AF" w:rsidRDefault="002868B9" w:rsidP="00083C64">
            <w:pPr>
              <w:spacing w:line="480" w:lineRule="auto"/>
              <w:ind w:left="-96"/>
              <w:contextualSpacing/>
              <w:jc w:val="center"/>
              <w:rPr>
                <w:rFonts w:ascii="Times New Roman" w:eastAsia="Calibri" w:hAnsi="Times New Roman"/>
                <w:bCs/>
              </w:rPr>
            </w:pPr>
            <w:r w:rsidRPr="001B18AF">
              <w:rPr>
                <w:rFonts w:ascii="Times New Roman" w:eastAsia="Calibri" w:hAnsi="Times New Roman"/>
                <w:bCs/>
              </w:rPr>
              <w:t>extra heap</w:t>
            </w:r>
          </w:p>
        </w:tc>
        <w:tc>
          <w:tcPr>
            <w:tcW w:w="1381" w:type="dxa"/>
            <w:noWrap/>
            <w:hideMark/>
          </w:tcPr>
          <w:p w:rsidR="002868B9" w:rsidRPr="001B18AF" w:rsidRDefault="002868B9" w:rsidP="00083C64">
            <w:pPr>
              <w:spacing w:line="480" w:lineRule="auto"/>
              <w:ind w:left="-127"/>
              <w:contextualSpacing/>
              <w:jc w:val="center"/>
              <w:rPr>
                <w:rFonts w:ascii="Times New Roman" w:eastAsia="Calibri" w:hAnsi="Times New Roman"/>
                <w:bCs/>
              </w:rPr>
            </w:pPr>
            <w:r w:rsidRPr="001B18AF">
              <w:rPr>
                <w:rFonts w:ascii="Times New Roman" w:eastAsia="Calibri" w:hAnsi="Times New Roman"/>
                <w:bCs/>
              </w:rPr>
              <w:t>stack</w:t>
            </w:r>
          </w:p>
        </w:tc>
      </w:tr>
      <w:tr w:rsidR="002868B9" w:rsidRPr="001B18AF" w:rsidTr="009C537D">
        <w:trPr>
          <w:trHeight w:val="255"/>
        </w:trPr>
        <w:tc>
          <w:tcPr>
            <w:tcW w:w="1676" w:type="dxa"/>
            <w:noWrap/>
            <w:hideMark/>
          </w:tcPr>
          <w:p w:rsidR="002868B9" w:rsidRPr="001B18AF" w:rsidRDefault="002868B9" w:rsidP="00083C64">
            <w:pPr>
              <w:spacing w:line="480" w:lineRule="auto"/>
              <w:ind w:left="-90"/>
              <w:contextualSpacing/>
              <w:jc w:val="center"/>
              <w:rPr>
                <w:rFonts w:ascii="Times New Roman" w:eastAsia="Calibri" w:hAnsi="Times New Roman"/>
                <w:b/>
                <w:bCs/>
                <w:color w:val="FF0000"/>
              </w:rPr>
            </w:pPr>
            <w:r w:rsidRPr="001B18AF">
              <w:rPr>
                <w:rFonts w:ascii="Times New Roman" w:eastAsia="Calibri" w:hAnsi="Times New Roman"/>
                <w:b/>
                <w:bCs/>
                <w:color w:val="FF0000"/>
              </w:rPr>
              <w:t>10 (peak)</w:t>
            </w:r>
          </w:p>
        </w:tc>
        <w:tc>
          <w:tcPr>
            <w:tcW w:w="1836" w:type="dxa"/>
            <w:noWrap/>
            <w:hideMark/>
          </w:tcPr>
          <w:p w:rsidR="002868B9" w:rsidRPr="001B18AF" w:rsidRDefault="002868B9" w:rsidP="00083C64">
            <w:pPr>
              <w:spacing w:line="480" w:lineRule="auto"/>
              <w:ind w:left="-146"/>
              <w:contextualSpacing/>
              <w:jc w:val="center"/>
              <w:rPr>
                <w:rFonts w:ascii="Times New Roman" w:eastAsia="Calibri" w:hAnsi="Times New Roman"/>
                <w:b/>
                <w:bCs/>
                <w:color w:val="FF0000"/>
              </w:rPr>
            </w:pPr>
            <w:r w:rsidRPr="001B18AF">
              <w:rPr>
                <w:rFonts w:ascii="Times New Roman" w:eastAsia="Calibri" w:hAnsi="Times New Roman"/>
                <w:b/>
                <w:bCs/>
                <w:color w:val="FF0000"/>
              </w:rPr>
              <w:t>139675996</w:t>
            </w:r>
          </w:p>
        </w:tc>
        <w:tc>
          <w:tcPr>
            <w:tcW w:w="1436" w:type="dxa"/>
            <w:noWrap/>
            <w:hideMark/>
          </w:tcPr>
          <w:p w:rsidR="002868B9" w:rsidRPr="001B18AF" w:rsidRDefault="002868B9" w:rsidP="00083C64">
            <w:pPr>
              <w:spacing w:line="480" w:lineRule="auto"/>
              <w:ind w:left="-92"/>
              <w:contextualSpacing/>
              <w:jc w:val="center"/>
              <w:rPr>
                <w:rFonts w:ascii="Times New Roman" w:eastAsia="Calibri" w:hAnsi="Times New Roman"/>
                <w:b/>
                <w:bCs/>
                <w:color w:val="FF0000"/>
              </w:rPr>
            </w:pPr>
            <w:r w:rsidRPr="001B18AF">
              <w:rPr>
                <w:rFonts w:ascii="Times New Roman" w:eastAsia="Calibri" w:hAnsi="Times New Roman"/>
                <w:b/>
                <w:bCs/>
                <w:color w:val="FF0000"/>
              </w:rPr>
              <w:t>43880</w:t>
            </w:r>
          </w:p>
        </w:tc>
        <w:tc>
          <w:tcPr>
            <w:tcW w:w="1448" w:type="dxa"/>
            <w:noWrap/>
            <w:hideMark/>
          </w:tcPr>
          <w:p w:rsidR="002868B9" w:rsidRPr="001B18AF" w:rsidRDefault="002868B9" w:rsidP="00083C64">
            <w:pPr>
              <w:spacing w:line="480" w:lineRule="auto"/>
              <w:ind w:left="-88"/>
              <w:contextualSpacing/>
              <w:jc w:val="center"/>
              <w:rPr>
                <w:rFonts w:ascii="Times New Roman" w:eastAsia="Calibri" w:hAnsi="Times New Roman"/>
                <w:b/>
                <w:bCs/>
                <w:color w:val="FF0000"/>
              </w:rPr>
            </w:pPr>
            <w:r w:rsidRPr="001B18AF">
              <w:rPr>
                <w:rFonts w:ascii="Times New Roman" w:eastAsia="Calibri" w:hAnsi="Times New Roman"/>
                <w:b/>
                <w:bCs/>
                <w:color w:val="FF0000"/>
              </w:rPr>
              <w:t>38710</w:t>
            </w:r>
          </w:p>
        </w:tc>
        <w:tc>
          <w:tcPr>
            <w:tcW w:w="1381" w:type="dxa"/>
            <w:noWrap/>
            <w:hideMark/>
          </w:tcPr>
          <w:p w:rsidR="002868B9" w:rsidRPr="001B18AF" w:rsidRDefault="002868B9" w:rsidP="00083C64">
            <w:pPr>
              <w:spacing w:line="480" w:lineRule="auto"/>
              <w:ind w:left="-96"/>
              <w:contextualSpacing/>
              <w:jc w:val="center"/>
              <w:rPr>
                <w:rFonts w:ascii="Times New Roman" w:eastAsia="Calibri" w:hAnsi="Times New Roman"/>
                <w:b/>
                <w:bCs/>
                <w:color w:val="FF0000"/>
              </w:rPr>
            </w:pPr>
            <w:r w:rsidRPr="001B18AF">
              <w:rPr>
                <w:rFonts w:ascii="Times New Roman" w:eastAsia="Calibri" w:hAnsi="Times New Roman"/>
                <w:b/>
                <w:bCs/>
                <w:color w:val="FF0000"/>
              </w:rPr>
              <w:t>5170</w:t>
            </w:r>
          </w:p>
        </w:tc>
        <w:tc>
          <w:tcPr>
            <w:tcW w:w="1381" w:type="dxa"/>
            <w:noWrap/>
            <w:hideMark/>
          </w:tcPr>
          <w:p w:rsidR="002868B9" w:rsidRPr="001B18AF" w:rsidRDefault="002868B9" w:rsidP="00083C64">
            <w:pPr>
              <w:spacing w:line="480" w:lineRule="auto"/>
              <w:ind w:left="-127"/>
              <w:contextualSpacing/>
              <w:jc w:val="center"/>
              <w:rPr>
                <w:rFonts w:ascii="Times New Roman" w:eastAsia="Calibri" w:hAnsi="Times New Roman"/>
                <w:b/>
                <w:bCs/>
                <w:color w:val="FF0000"/>
              </w:rPr>
            </w:pPr>
            <w:r w:rsidRPr="001B18AF">
              <w:rPr>
                <w:rFonts w:ascii="Times New Roman" w:eastAsia="Calibri" w:hAnsi="Times New Roman"/>
                <w:b/>
                <w:bCs/>
                <w:color w:val="FF0000"/>
              </w:rPr>
              <w:t>0</w:t>
            </w:r>
          </w:p>
        </w:tc>
      </w:tr>
    </w:tbl>
    <w:p w:rsidR="002868B9" w:rsidRPr="001B18AF" w:rsidRDefault="002868B9" w:rsidP="001D1EE2">
      <w:pPr>
        <w:spacing w:line="480" w:lineRule="auto"/>
        <w:contextualSpacing/>
        <w:rPr>
          <w:rFonts w:ascii="Times New Roman" w:eastAsia="Calibri" w:hAnsi="Times New Roman"/>
          <w:b/>
          <w:bCs/>
          <w:sz w:val="20"/>
          <w:szCs w:val="20"/>
        </w:rPr>
      </w:pPr>
    </w:p>
    <w:p w:rsidR="002868B9" w:rsidRPr="001B18AF" w:rsidRDefault="00CF1591" w:rsidP="00083C64">
      <w:pPr>
        <w:spacing w:line="480" w:lineRule="auto"/>
        <w:contextualSpacing/>
        <w:jc w:val="center"/>
        <w:rPr>
          <w:rFonts w:ascii="Times New Roman" w:eastAsia="Calibri" w:hAnsi="Times New Roman"/>
          <w:b/>
          <w:bCs/>
          <w:sz w:val="20"/>
          <w:szCs w:val="20"/>
        </w:rPr>
      </w:pPr>
      <w:r>
        <w:rPr>
          <w:rFonts w:ascii="Times New Roman" w:hAnsi="Times New Roman"/>
          <w:b/>
          <w:noProof/>
          <w:sz w:val="20"/>
          <w:szCs w:val="20"/>
          <w:lang w:eastAsia="en-IN"/>
        </w:rPr>
        <w:drawing>
          <wp:inline distT="0" distB="0" distL="0" distR="0">
            <wp:extent cx="5410200" cy="2914650"/>
            <wp:effectExtent l="19050" t="0" r="0" b="0"/>
            <wp:docPr id="19"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
                    <pic:cNvPicPr>
                      <a:picLocks noChangeAspect="1" noChangeArrowheads="1"/>
                    </pic:cNvPicPr>
                  </pic:nvPicPr>
                  <pic:blipFill>
                    <a:blip r:embed="rId29" cstate="print"/>
                    <a:srcRect/>
                    <a:stretch>
                      <a:fillRect/>
                    </a:stretch>
                  </pic:blipFill>
                  <pic:spPr bwMode="auto">
                    <a:xfrm>
                      <a:off x="0" y="0"/>
                      <a:ext cx="5410200" cy="2914650"/>
                    </a:xfrm>
                    <a:prstGeom prst="rect">
                      <a:avLst/>
                    </a:prstGeom>
                    <a:noFill/>
                    <a:ln w="9525">
                      <a:noFill/>
                      <a:miter lim="800000"/>
                      <a:headEnd/>
                      <a:tailEnd/>
                    </a:ln>
                  </pic:spPr>
                </pic:pic>
              </a:graphicData>
            </a:graphic>
          </wp:inline>
        </w:drawing>
      </w:r>
    </w:p>
    <w:p w:rsidR="002868B9" w:rsidRPr="001B18AF" w:rsidRDefault="001A692B" w:rsidP="00083C64">
      <w:pPr>
        <w:spacing w:line="480" w:lineRule="auto"/>
        <w:contextualSpacing/>
        <w:jc w:val="center"/>
        <w:rPr>
          <w:rFonts w:ascii="Times New Roman" w:eastAsia="Calibri" w:hAnsi="Times New Roman"/>
          <w:b/>
          <w:bCs/>
          <w:sz w:val="20"/>
          <w:szCs w:val="20"/>
        </w:rPr>
      </w:pPr>
      <w:r>
        <w:rPr>
          <w:rFonts w:ascii="Times New Roman" w:eastAsia="Calibri" w:hAnsi="Times New Roman"/>
          <w:b/>
          <w:bCs/>
          <w:sz w:val="20"/>
          <w:szCs w:val="20"/>
        </w:rPr>
        <w:t>Figure 5</w:t>
      </w:r>
      <w:r w:rsidR="002868B9" w:rsidRPr="001B18AF">
        <w:rPr>
          <w:rFonts w:ascii="Times New Roman" w:eastAsia="Calibri" w:hAnsi="Times New Roman"/>
          <w:b/>
          <w:bCs/>
          <w:sz w:val="20"/>
          <w:szCs w:val="20"/>
        </w:rPr>
        <w:t>.8: Plot of Sample Readings for heap memory consumed (bytes) by ECDSA</w:t>
      </w:r>
    </w:p>
    <w:p w:rsidR="002868B9" w:rsidRDefault="002868B9" w:rsidP="00083C64">
      <w:pPr>
        <w:spacing w:line="480" w:lineRule="auto"/>
        <w:contextualSpacing/>
        <w:jc w:val="center"/>
        <w:rPr>
          <w:rFonts w:ascii="Times New Roman" w:eastAsia="Calibri" w:hAnsi="Times New Roman"/>
          <w:b/>
          <w:bCs/>
          <w:sz w:val="20"/>
          <w:szCs w:val="20"/>
        </w:rPr>
      </w:pPr>
      <w:r w:rsidRPr="001B18AF">
        <w:rPr>
          <w:rFonts w:ascii="Times New Roman" w:eastAsia="Calibri" w:hAnsi="Times New Roman"/>
          <w:b/>
          <w:bCs/>
          <w:sz w:val="20"/>
          <w:szCs w:val="20"/>
        </w:rPr>
        <w:br w:type="page"/>
      </w:r>
      <w:r w:rsidR="00CF1591">
        <w:rPr>
          <w:rFonts w:ascii="Times New Roman" w:eastAsia="Calibri" w:hAnsi="Times New Roman"/>
          <w:b/>
          <w:bCs/>
          <w:noProof/>
          <w:sz w:val="20"/>
          <w:szCs w:val="20"/>
          <w:lang w:eastAsia="en-IN"/>
        </w:rPr>
        <w:lastRenderedPageBreak/>
        <w:drawing>
          <wp:inline distT="0" distB="0" distL="0" distR="0">
            <wp:extent cx="3949700" cy="2840355"/>
            <wp:effectExtent l="19050" t="0" r="0" b="0"/>
            <wp:docPr id="3" name="Picture 18" descr="ecdsa_m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dsa_mem_pic"/>
                    <pic:cNvPicPr>
                      <a:picLocks noChangeAspect="1" noChangeArrowheads="1"/>
                    </pic:cNvPicPr>
                  </pic:nvPicPr>
                  <pic:blipFill>
                    <a:blip r:embed="rId30" cstate="print"/>
                    <a:srcRect/>
                    <a:stretch>
                      <a:fillRect/>
                    </a:stretch>
                  </pic:blipFill>
                  <pic:spPr bwMode="auto">
                    <a:xfrm>
                      <a:off x="0" y="0"/>
                      <a:ext cx="3949700" cy="2840355"/>
                    </a:xfrm>
                    <a:prstGeom prst="rect">
                      <a:avLst/>
                    </a:prstGeom>
                    <a:noFill/>
                    <a:ln w="9525">
                      <a:noFill/>
                      <a:miter lim="800000"/>
                      <a:headEnd/>
                      <a:tailEnd/>
                    </a:ln>
                  </pic:spPr>
                </pic:pic>
              </a:graphicData>
            </a:graphic>
          </wp:inline>
        </w:drawing>
      </w:r>
    </w:p>
    <w:p w:rsidR="002868B9" w:rsidRPr="001B18AF" w:rsidRDefault="001A692B" w:rsidP="00083C64">
      <w:pPr>
        <w:spacing w:line="480" w:lineRule="auto"/>
        <w:ind w:left="720"/>
        <w:contextualSpacing/>
        <w:rPr>
          <w:rFonts w:ascii="Times New Roman" w:eastAsia="Calibri" w:hAnsi="Times New Roman"/>
          <w:b/>
          <w:bCs/>
          <w:sz w:val="20"/>
          <w:szCs w:val="20"/>
        </w:rPr>
      </w:pPr>
      <w:r>
        <w:rPr>
          <w:rFonts w:ascii="Times New Roman" w:eastAsia="Calibri" w:hAnsi="Times New Roman"/>
          <w:b/>
          <w:bCs/>
          <w:sz w:val="20"/>
          <w:szCs w:val="20"/>
        </w:rPr>
        <w:t>Figure 5</w:t>
      </w:r>
      <w:r w:rsidR="002868B9" w:rsidRPr="001B18AF">
        <w:rPr>
          <w:rFonts w:ascii="Times New Roman" w:eastAsia="Calibri" w:hAnsi="Times New Roman"/>
          <w:b/>
          <w:bCs/>
          <w:sz w:val="20"/>
          <w:szCs w:val="20"/>
        </w:rPr>
        <w:t>.9: Screenshot of result obtained by msprint command in massif tool for ECDSA</w:t>
      </w:r>
    </w:p>
    <w:p w:rsidR="002868B9" w:rsidRPr="001B18AF" w:rsidRDefault="002868B9" w:rsidP="001D1EE2">
      <w:pPr>
        <w:spacing w:line="480" w:lineRule="auto"/>
        <w:ind w:left="720"/>
        <w:contextualSpacing/>
        <w:jc w:val="center"/>
        <w:rPr>
          <w:rFonts w:ascii="Times New Roman" w:eastAsia="Calibri" w:hAnsi="Times New Roman"/>
          <w:b/>
          <w:bCs/>
          <w:sz w:val="20"/>
          <w:szCs w:val="20"/>
        </w:rPr>
      </w:pPr>
      <w:r>
        <w:rPr>
          <w:rFonts w:ascii="Times New Roman" w:hAnsi="Times New Roman"/>
          <w:b/>
          <w:bCs/>
          <w:sz w:val="20"/>
          <w:szCs w:val="20"/>
        </w:rPr>
        <w:t xml:space="preserve">Table </w:t>
      </w:r>
      <w:r w:rsidR="001A692B">
        <w:rPr>
          <w:rFonts w:ascii="Times New Roman" w:hAnsi="Times New Roman"/>
          <w:b/>
          <w:bCs/>
          <w:sz w:val="20"/>
          <w:szCs w:val="20"/>
        </w:rPr>
        <w:t>5</w:t>
      </w:r>
      <w:r>
        <w:rPr>
          <w:rFonts w:ascii="Times New Roman" w:hAnsi="Times New Roman"/>
          <w:b/>
          <w:bCs/>
          <w:sz w:val="20"/>
          <w:szCs w:val="20"/>
        </w:rPr>
        <w:t>.8</w:t>
      </w:r>
      <w:r w:rsidRPr="001B18AF">
        <w:rPr>
          <w:rFonts w:ascii="Times New Roman" w:eastAsia="Calibri" w:hAnsi="Times New Roman"/>
          <w:b/>
          <w:bCs/>
          <w:sz w:val="20"/>
          <w:szCs w:val="20"/>
        </w:rPr>
        <w:t>: Sample Readings for peak values of heap memory consumed (bytes) by ECDH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16"/>
        <w:gridCol w:w="1996"/>
        <w:gridCol w:w="1236"/>
        <w:gridCol w:w="1380"/>
        <w:gridCol w:w="1350"/>
        <w:gridCol w:w="1620"/>
      </w:tblGrid>
      <w:tr w:rsidR="002868B9" w:rsidRPr="001B18AF" w:rsidTr="001D1EE2">
        <w:trPr>
          <w:trHeight w:val="360"/>
          <w:jc w:val="center"/>
        </w:trPr>
        <w:tc>
          <w:tcPr>
            <w:tcW w:w="1616" w:type="dxa"/>
            <w:noWrap/>
            <w:hideMark/>
          </w:tcPr>
          <w:p w:rsidR="002868B9" w:rsidRPr="001B18AF" w:rsidRDefault="002868B9" w:rsidP="00083C64">
            <w:pPr>
              <w:spacing w:line="480" w:lineRule="auto"/>
              <w:jc w:val="center"/>
              <w:rPr>
                <w:rFonts w:ascii="Times New Roman" w:hAnsi="Times New Roman"/>
                <w:noProof/>
              </w:rPr>
            </w:pPr>
            <w:r w:rsidRPr="001B18AF">
              <w:rPr>
                <w:rFonts w:ascii="Times New Roman" w:hAnsi="Times New Roman"/>
                <w:noProof/>
              </w:rPr>
              <w:t>Sample no.</w:t>
            </w:r>
          </w:p>
        </w:tc>
        <w:tc>
          <w:tcPr>
            <w:tcW w:w="1996" w:type="dxa"/>
            <w:noWrap/>
            <w:hideMark/>
          </w:tcPr>
          <w:p w:rsidR="002868B9" w:rsidRPr="001B18AF" w:rsidRDefault="002868B9" w:rsidP="00083C64">
            <w:pPr>
              <w:spacing w:line="480" w:lineRule="auto"/>
              <w:jc w:val="center"/>
              <w:rPr>
                <w:rFonts w:ascii="Times New Roman" w:hAnsi="Times New Roman"/>
                <w:noProof/>
              </w:rPr>
            </w:pPr>
            <w:r w:rsidRPr="001B18AF">
              <w:rPr>
                <w:rFonts w:ascii="Times New Roman" w:hAnsi="Times New Roman"/>
                <w:noProof/>
              </w:rPr>
              <w:t>time(i)</w:t>
            </w:r>
          </w:p>
        </w:tc>
        <w:tc>
          <w:tcPr>
            <w:tcW w:w="1236" w:type="dxa"/>
            <w:noWrap/>
            <w:hideMark/>
          </w:tcPr>
          <w:p w:rsidR="002868B9" w:rsidRPr="001B18AF" w:rsidRDefault="002868B9" w:rsidP="00083C64">
            <w:pPr>
              <w:spacing w:line="480" w:lineRule="auto"/>
              <w:jc w:val="center"/>
              <w:rPr>
                <w:rFonts w:ascii="Times New Roman" w:hAnsi="Times New Roman"/>
                <w:noProof/>
              </w:rPr>
            </w:pPr>
            <w:r w:rsidRPr="001B18AF">
              <w:rPr>
                <w:rFonts w:ascii="Times New Roman" w:hAnsi="Times New Roman"/>
                <w:noProof/>
              </w:rPr>
              <w:t>total heap</w:t>
            </w:r>
          </w:p>
        </w:tc>
        <w:tc>
          <w:tcPr>
            <w:tcW w:w="1380" w:type="dxa"/>
            <w:noWrap/>
            <w:hideMark/>
          </w:tcPr>
          <w:p w:rsidR="002868B9" w:rsidRPr="001B18AF" w:rsidRDefault="002868B9" w:rsidP="00083C64">
            <w:pPr>
              <w:spacing w:line="480" w:lineRule="auto"/>
              <w:ind w:left="-78"/>
              <w:jc w:val="center"/>
              <w:rPr>
                <w:rFonts w:ascii="Times New Roman" w:hAnsi="Times New Roman"/>
                <w:noProof/>
              </w:rPr>
            </w:pPr>
            <w:r w:rsidRPr="001B18AF">
              <w:rPr>
                <w:rFonts w:ascii="Times New Roman" w:hAnsi="Times New Roman"/>
                <w:noProof/>
              </w:rPr>
              <w:t>useful heap</w:t>
            </w:r>
          </w:p>
        </w:tc>
        <w:tc>
          <w:tcPr>
            <w:tcW w:w="1350" w:type="dxa"/>
            <w:noWrap/>
            <w:hideMark/>
          </w:tcPr>
          <w:p w:rsidR="002868B9" w:rsidRPr="001B18AF" w:rsidRDefault="002868B9" w:rsidP="00083C64">
            <w:pPr>
              <w:spacing w:line="480" w:lineRule="auto"/>
              <w:ind w:left="-54"/>
              <w:jc w:val="center"/>
              <w:rPr>
                <w:rFonts w:ascii="Times New Roman" w:hAnsi="Times New Roman"/>
                <w:noProof/>
              </w:rPr>
            </w:pPr>
            <w:r w:rsidRPr="001B18AF">
              <w:rPr>
                <w:rFonts w:ascii="Times New Roman" w:hAnsi="Times New Roman"/>
                <w:noProof/>
              </w:rPr>
              <w:t>extra heap</w:t>
            </w:r>
          </w:p>
        </w:tc>
        <w:tc>
          <w:tcPr>
            <w:tcW w:w="1620" w:type="dxa"/>
            <w:noWrap/>
            <w:hideMark/>
          </w:tcPr>
          <w:p w:rsidR="002868B9" w:rsidRPr="001B18AF" w:rsidRDefault="002868B9" w:rsidP="00083C64">
            <w:pPr>
              <w:spacing w:line="480" w:lineRule="auto"/>
              <w:ind w:left="-120"/>
              <w:jc w:val="center"/>
              <w:rPr>
                <w:rFonts w:ascii="Times New Roman" w:hAnsi="Times New Roman"/>
                <w:noProof/>
              </w:rPr>
            </w:pPr>
            <w:r w:rsidRPr="001B18AF">
              <w:rPr>
                <w:rFonts w:ascii="Times New Roman" w:hAnsi="Times New Roman"/>
                <w:noProof/>
              </w:rPr>
              <w:t>stack</w:t>
            </w:r>
          </w:p>
        </w:tc>
      </w:tr>
      <w:tr w:rsidR="002868B9" w:rsidRPr="001B18AF" w:rsidTr="001D1EE2">
        <w:trPr>
          <w:trHeight w:val="360"/>
          <w:jc w:val="center"/>
        </w:trPr>
        <w:tc>
          <w:tcPr>
            <w:tcW w:w="1616" w:type="dxa"/>
            <w:noWrap/>
            <w:hideMark/>
          </w:tcPr>
          <w:p w:rsidR="002868B9" w:rsidRPr="001B18AF" w:rsidRDefault="002868B9" w:rsidP="00083C64">
            <w:pPr>
              <w:spacing w:line="480" w:lineRule="auto"/>
              <w:jc w:val="center"/>
              <w:rPr>
                <w:rFonts w:ascii="Times New Roman" w:hAnsi="Times New Roman"/>
                <w:b/>
                <w:noProof/>
                <w:color w:val="FF0000"/>
              </w:rPr>
            </w:pPr>
            <w:r w:rsidRPr="001B18AF">
              <w:rPr>
                <w:rFonts w:ascii="Times New Roman" w:hAnsi="Times New Roman"/>
                <w:b/>
                <w:noProof/>
                <w:color w:val="FF0000"/>
              </w:rPr>
              <w:t>42 (peak)</w:t>
            </w:r>
          </w:p>
        </w:tc>
        <w:tc>
          <w:tcPr>
            <w:tcW w:w="1996" w:type="dxa"/>
            <w:noWrap/>
            <w:hideMark/>
          </w:tcPr>
          <w:p w:rsidR="002868B9" w:rsidRPr="001B18AF" w:rsidRDefault="002868B9" w:rsidP="00083C64">
            <w:pPr>
              <w:spacing w:line="480" w:lineRule="auto"/>
              <w:jc w:val="center"/>
              <w:rPr>
                <w:rFonts w:ascii="Times New Roman" w:hAnsi="Times New Roman"/>
                <w:b/>
                <w:noProof/>
                <w:color w:val="FF0000"/>
              </w:rPr>
            </w:pPr>
            <w:r w:rsidRPr="001B18AF">
              <w:rPr>
                <w:rFonts w:ascii="Times New Roman" w:hAnsi="Times New Roman"/>
                <w:b/>
                <w:noProof/>
                <w:color w:val="FF0000"/>
              </w:rPr>
              <w:t>42492883</w:t>
            </w:r>
          </w:p>
        </w:tc>
        <w:tc>
          <w:tcPr>
            <w:tcW w:w="1236" w:type="dxa"/>
            <w:noWrap/>
            <w:hideMark/>
          </w:tcPr>
          <w:p w:rsidR="002868B9" w:rsidRPr="001B18AF" w:rsidRDefault="002868B9" w:rsidP="00083C64">
            <w:pPr>
              <w:spacing w:line="480" w:lineRule="auto"/>
              <w:jc w:val="center"/>
              <w:rPr>
                <w:rFonts w:ascii="Times New Roman" w:hAnsi="Times New Roman"/>
                <w:b/>
                <w:noProof/>
                <w:color w:val="FF0000"/>
              </w:rPr>
            </w:pPr>
            <w:r w:rsidRPr="001B18AF">
              <w:rPr>
                <w:rFonts w:ascii="Times New Roman" w:hAnsi="Times New Roman"/>
                <w:b/>
                <w:noProof/>
                <w:color w:val="FF0000"/>
              </w:rPr>
              <w:t>15680</w:t>
            </w:r>
          </w:p>
        </w:tc>
        <w:tc>
          <w:tcPr>
            <w:tcW w:w="1380" w:type="dxa"/>
            <w:noWrap/>
            <w:hideMark/>
          </w:tcPr>
          <w:p w:rsidR="002868B9" w:rsidRPr="001B18AF" w:rsidRDefault="002868B9" w:rsidP="00083C64">
            <w:pPr>
              <w:spacing w:line="480" w:lineRule="auto"/>
              <w:jc w:val="center"/>
              <w:rPr>
                <w:rFonts w:ascii="Times New Roman" w:hAnsi="Times New Roman"/>
                <w:b/>
                <w:noProof/>
                <w:color w:val="FF0000"/>
              </w:rPr>
            </w:pPr>
            <w:r w:rsidRPr="001B18AF">
              <w:rPr>
                <w:rFonts w:ascii="Times New Roman" w:hAnsi="Times New Roman"/>
                <w:b/>
                <w:noProof/>
                <w:color w:val="FF0000"/>
              </w:rPr>
              <w:t>11776</w:t>
            </w:r>
          </w:p>
        </w:tc>
        <w:tc>
          <w:tcPr>
            <w:tcW w:w="1350" w:type="dxa"/>
            <w:noWrap/>
            <w:hideMark/>
          </w:tcPr>
          <w:p w:rsidR="002868B9" w:rsidRPr="001B18AF" w:rsidRDefault="002868B9" w:rsidP="00083C64">
            <w:pPr>
              <w:spacing w:line="480" w:lineRule="auto"/>
              <w:jc w:val="center"/>
              <w:rPr>
                <w:rFonts w:ascii="Times New Roman" w:hAnsi="Times New Roman"/>
                <w:b/>
                <w:noProof/>
                <w:color w:val="FF0000"/>
              </w:rPr>
            </w:pPr>
            <w:r w:rsidRPr="001B18AF">
              <w:rPr>
                <w:rFonts w:ascii="Times New Roman" w:hAnsi="Times New Roman"/>
                <w:b/>
                <w:noProof/>
                <w:color w:val="FF0000"/>
              </w:rPr>
              <w:t>3904</w:t>
            </w:r>
          </w:p>
        </w:tc>
        <w:tc>
          <w:tcPr>
            <w:tcW w:w="1620" w:type="dxa"/>
            <w:noWrap/>
            <w:hideMark/>
          </w:tcPr>
          <w:p w:rsidR="002868B9" w:rsidRPr="001B18AF" w:rsidRDefault="002868B9" w:rsidP="00083C64">
            <w:pPr>
              <w:spacing w:line="480" w:lineRule="auto"/>
              <w:jc w:val="center"/>
              <w:rPr>
                <w:rFonts w:ascii="Times New Roman" w:hAnsi="Times New Roman"/>
                <w:b/>
                <w:noProof/>
                <w:color w:val="FF0000"/>
              </w:rPr>
            </w:pPr>
            <w:r w:rsidRPr="001B18AF">
              <w:rPr>
                <w:rFonts w:ascii="Times New Roman" w:hAnsi="Times New Roman"/>
                <w:b/>
                <w:noProof/>
                <w:color w:val="FF0000"/>
              </w:rPr>
              <w:t>0</w:t>
            </w:r>
          </w:p>
        </w:tc>
      </w:tr>
    </w:tbl>
    <w:p w:rsidR="002868B9" w:rsidRPr="001B18AF" w:rsidRDefault="002868B9" w:rsidP="00031488">
      <w:pPr>
        <w:tabs>
          <w:tab w:val="left" w:pos="7020"/>
        </w:tabs>
        <w:spacing w:line="480" w:lineRule="auto"/>
        <w:rPr>
          <w:rFonts w:ascii="Times New Roman" w:hAnsi="Times New Roman"/>
          <w:b/>
          <w:noProof/>
          <w:sz w:val="28"/>
          <w:szCs w:val="28"/>
        </w:rPr>
      </w:pPr>
    </w:p>
    <w:p w:rsidR="002868B9" w:rsidRPr="001B18AF" w:rsidRDefault="00CF1591" w:rsidP="00083C64">
      <w:pPr>
        <w:tabs>
          <w:tab w:val="left" w:pos="7020"/>
        </w:tabs>
        <w:spacing w:line="480" w:lineRule="auto"/>
        <w:jc w:val="center"/>
        <w:rPr>
          <w:rFonts w:ascii="Times New Roman" w:hAnsi="Times New Roman"/>
          <w:b/>
          <w:noProof/>
          <w:sz w:val="28"/>
          <w:szCs w:val="28"/>
        </w:rPr>
      </w:pPr>
      <w:r>
        <w:rPr>
          <w:rFonts w:ascii="Times New Roman" w:hAnsi="Times New Roman"/>
          <w:b/>
          <w:noProof/>
          <w:sz w:val="28"/>
          <w:szCs w:val="28"/>
          <w:lang w:eastAsia="en-IN"/>
        </w:rPr>
        <w:drawing>
          <wp:inline distT="0" distB="0" distL="0" distR="0">
            <wp:extent cx="6057900" cy="2809875"/>
            <wp:effectExtent l="0" t="0" r="0" b="0"/>
            <wp:docPr id="20"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868B9" w:rsidRPr="001B18AF" w:rsidRDefault="001A692B" w:rsidP="00083C64">
      <w:pPr>
        <w:spacing w:line="480" w:lineRule="auto"/>
        <w:contextualSpacing/>
        <w:jc w:val="center"/>
        <w:rPr>
          <w:rFonts w:ascii="Times New Roman" w:eastAsia="Calibri" w:hAnsi="Times New Roman"/>
          <w:b/>
          <w:bCs/>
          <w:sz w:val="20"/>
          <w:szCs w:val="20"/>
        </w:rPr>
      </w:pPr>
      <w:r>
        <w:rPr>
          <w:rFonts w:ascii="Times New Roman" w:eastAsia="Calibri" w:hAnsi="Times New Roman"/>
          <w:b/>
          <w:bCs/>
          <w:sz w:val="20"/>
          <w:szCs w:val="20"/>
        </w:rPr>
        <w:t>Figure 5</w:t>
      </w:r>
      <w:r w:rsidR="002868B9" w:rsidRPr="001B18AF">
        <w:rPr>
          <w:rFonts w:ascii="Times New Roman" w:eastAsia="Calibri" w:hAnsi="Times New Roman"/>
          <w:b/>
          <w:bCs/>
          <w:sz w:val="20"/>
          <w:szCs w:val="20"/>
        </w:rPr>
        <w:t>.10: Plot of Sample Readings for heap memory consumed (bytes) by ECDH</w:t>
      </w:r>
    </w:p>
    <w:p w:rsidR="002868B9" w:rsidRPr="001B18AF" w:rsidRDefault="002868B9" w:rsidP="00083C64">
      <w:pPr>
        <w:spacing w:line="480" w:lineRule="auto"/>
        <w:jc w:val="center"/>
        <w:rPr>
          <w:rFonts w:ascii="Times New Roman" w:hAnsi="Times New Roman"/>
          <w:b/>
          <w:bCs/>
          <w:sz w:val="28"/>
          <w:szCs w:val="28"/>
        </w:rPr>
      </w:pPr>
      <w:r w:rsidRPr="001B18AF">
        <w:rPr>
          <w:rFonts w:ascii="Times New Roman" w:hAnsi="Times New Roman"/>
          <w:b/>
          <w:bCs/>
          <w:sz w:val="28"/>
          <w:szCs w:val="28"/>
        </w:rPr>
        <w:br w:type="page"/>
      </w:r>
      <w:r w:rsidR="00CF1591">
        <w:rPr>
          <w:rFonts w:ascii="Times New Roman" w:hAnsi="Times New Roman"/>
          <w:b/>
          <w:bCs/>
          <w:noProof/>
          <w:sz w:val="28"/>
          <w:szCs w:val="28"/>
          <w:lang w:eastAsia="en-IN"/>
        </w:rPr>
        <w:lastRenderedPageBreak/>
        <w:drawing>
          <wp:inline distT="0" distB="0" distL="0" distR="0">
            <wp:extent cx="3891280" cy="2840355"/>
            <wp:effectExtent l="19050" t="0" r="0" b="0"/>
            <wp:docPr id="4" name="Picture 14" descr="ecdh_m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dh_mem_pic"/>
                    <pic:cNvPicPr>
                      <a:picLocks noChangeAspect="1" noChangeArrowheads="1"/>
                    </pic:cNvPicPr>
                  </pic:nvPicPr>
                  <pic:blipFill>
                    <a:blip r:embed="rId32" cstate="print"/>
                    <a:srcRect/>
                    <a:stretch>
                      <a:fillRect/>
                    </a:stretch>
                  </pic:blipFill>
                  <pic:spPr bwMode="auto">
                    <a:xfrm>
                      <a:off x="0" y="0"/>
                      <a:ext cx="3891280" cy="2840355"/>
                    </a:xfrm>
                    <a:prstGeom prst="rect">
                      <a:avLst/>
                    </a:prstGeom>
                    <a:noFill/>
                    <a:ln w="9525">
                      <a:noFill/>
                      <a:miter lim="800000"/>
                      <a:headEnd/>
                      <a:tailEnd/>
                    </a:ln>
                  </pic:spPr>
                </pic:pic>
              </a:graphicData>
            </a:graphic>
          </wp:inline>
        </w:drawing>
      </w:r>
    </w:p>
    <w:p w:rsidR="002868B9" w:rsidRPr="001B18AF" w:rsidRDefault="00A95CCA" w:rsidP="00083C64">
      <w:pPr>
        <w:spacing w:line="480" w:lineRule="auto"/>
        <w:ind w:left="720"/>
        <w:contextualSpacing/>
        <w:rPr>
          <w:rFonts w:ascii="Times New Roman" w:eastAsia="Calibri" w:hAnsi="Times New Roman"/>
          <w:b/>
          <w:bCs/>
          <w:sz w:val="20"/>
          <w:szCs w:val="20"/>
        </w:rPr>
      </w:pPr>
      <w:r>
        <w:rPr>
          <w:rFonts w:ascii="Times New Roman" w:eastAsia="Calibri" w:hAnsi="Times New Roman"/>
          <w:b/>
          <w:bCs/>
          <w:sz w:val="20"/>
          <w:szCs w:val="20"/>
        </w:rPr>
        <w:t>Figure 5</w:t>
      </w:r>
      <w:r w:rsidR="002868B9" w:rsidRPr="001B18AF">
        <w:rPr>
          <w:rFonts w:ascii="Times New Roman" w:eastAsia="Calibri" w:hAnsi="Times New Roman"/>
          <w:b/>
          <w:bCs/>
          <w:sz w:val="20"/>
          <w:szCs w:val="20"/>
        </w:rPr>
        <w:t>.11: Screenshot of result obtained by msprint command in massif tool for ECDH</w:t>
      </w:r>
    </w:p>
    <w:p w:rsidR="002868B9" w:rsidRPr="001B18AF" w:rsidRDefault="002868B9" w:rsidP="00083C64">
      <w:pPr>
        <w:spacing w:line="480" w:lineRule="auto"/>
        <w:rPr>
          <w:rFonts w:ascii="Times New Roman" w:hAnsi="Times New Roman"/>
        </w:rPr>
      </w:pPr>
      <w:r w:rsidRPr="001B18AF">
        <w:rPr>
          <w:rFonts w:ascii="Times New Roman" w:hAnsi="Times New Roman"/>
          <w:b/>
          <w:bCs/>
          <w:sz w:val="28"/>
          <w:szCs w:val="28"/>
        </w:rPr>
        <w:br w:type="page"/>
      </w:r>
      <w:r w:rsidR="00381753">
        <w:rPr>
          <w:rFonts w:ascii="Times New Roman" w:hAnsi="Times New Roman"/>
          <w:b/>
          <w:bCs/>
          <w:sz w:val="28"/>
          <w:szCs w:val="28"/>
        </w:rPr>
        <w:lastRenderedPageBreak/>
        <w:t>5</w:t>
      </w:r>
      <w:r w:rsidRPr="001B18AF">
        <w:rPr>
          <w:rFonts w:ascii="Times New Roman" w:hAnsi="Times New Roman"/>
          <w:b/>
          <w:bCs/>
        </w:rPr>
        <w:t>.3</w:t>
      </w:r>
      <w:r w:rsidRPr="001B18AF">
        <w:rPr>
          <w:rFonts w:ascii="Times New Roman" w:hAnsi="Times New Roman"/>
          <w:b/>
          <w:bCs/>
        </w:rPr>
        <w:tab/>
      </w:r>
      <w:r w:rsidRPr="001B18AF">
        <w:rPr>
          <w:rFonts w:ascii="Times New Roman" w:hAnsi="Times New Roman"/>
          <w:b/>
        </w:rPr>
        <w:t>POWER CONSUMPTION</w:t>
      </w:r>
    </w:p>
    <w:p w:rsidR="002868B9" w:rsidRPr="001B18AF" w:rsidRDefault="002868B9" w:rsidP="00083C64">
      <w:pPr>
        <w:spacing w:line="480" w:lineRule="auto"/>
        <w:ind w:firstLine="720"/>
        <w:jc w:val="both"/>
        <w:rPr>
          <w:rFonts w:ascii="Times New Roman" w:hAnsi="Times New Roman"/>
        </w:rPr>
      </w:pPr>
      <w:r w:rsidRPr="001B18AF">
        <w:rPr>
          <w:rFonts w:ascii="Times New Roman" w:hAnsi="Times New Roman"/>
        </w:rPr>
        <w:t>As discussed earlier, the power consumption would be obtained through the total Instruction Fetch (IF) cost parameter of the algorithms, for which the Valgrind tool Callgrind was employed. The following are the snapshots available from Kcachegrind.</w:t>
      </w:r>
    </w:p>
    <w:p w:rsidR="002868B9" w:rsidRPr="001B18AF" w:rsidRDefault="002868B9" w:rsidP="00083C64">
      <w:pPr>
        <w:spacing w:line="480" w:lineRule="auto"/>
        <w:rPr>
          <w:rFonts w:ascii="Times New Roman" w:hAnsi="Times New Roman"/>
        </w:rPr>
      </w:pPr>
    </w:p>
    <w:p w:rsidR="002868B9" w:rsidRPr="001B18AF" w:rsidRDefault="00381753" w:rsidP="00083C64">
      <w:pPr>
        <w:spacing w:line="480" w:lineRule="auto"/>
        <w:jc w:val="center"/>
        <w:rPr>
          <w:rFonts w:ascii="Times New Roman" w:hAnsi="Times New Roman"/>
          <w:b/>
          <w:sz w:val="20"/>
          <w:szCs w:val="20"/>
        </w:rPr>
      </w:pPr>
      <w:r>
        <w:rPr>
          <w:rFonts w:ascii="Times New Roman" w:hAnsi="Times New Roman"/>
          <w:b/>
          <w:sz w:val="20"/>
          <w:szCs w:val="20"/>
        </w:rPr>
        <w:t>Table 5</w:t>
      </w:r>
      <w:r w:rsidR="002868B9" w:rsidRPr="001B18AF">
        <w:rPr>
          <w:rFonts w:ascii="Times New Roman" w:hAnsi="Times New Roman"/>
          <w:b/>
          <w:sz w:val="20"/>
          <w:szCs w:val="20"/>
        </w:rPr>
        <w:t>.9:  Total Instruction Fetch Cost for ECIES, ECDSA and ECDH</w:t>
      </w:r>
    </w:p>
    <w:p w:rsidR="002868B9" w:rsidRPr="001B18AF" w:rsidRDefault="002868B9" w:rsidP="00083C64">
      <w:pPr>
        <w:spacing w:line="480" w:lineRule="auto"/>
        <w:jc w:val="center"/>
        <w:rPr>
          <w:rFonts w:ascii="Times New Roman" w:hAnsi="Times New Roman"/>
          <w:b/>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3240"/>
      </w:tblGrid>
      <w:tr w:rsidR="002868B9" w:rsidRPr="001B18AF" w:rsidTr="009C537D">
        <w:trPr>
          <w:jc w:val="center"/>
        </w:trPr>
        <w:tc>
          <w:tcPr>
            <w:tcW w:w="2808" w:type="dxa"/>
          </w:tcPr>
          <w:p w:rsidR="002868B9" w:rsidRPr="001B18AF" w:rsidRDefault="002868B9" w:rsidP="00083C64">
            <w:pPr>
              <w:spacing w:line="480" w:lineRule="auto"/>
              <w:jc w:val="center"/>
              <w:rPr>
                <w:rFonts w:ascii="Times New Roman" w:hAnsi="Times New Roman"/>
              </w:rPr>
            </w:pPr>
            <w:bookmarkStart w:id="10" w:name="OLE_LINK7"/>
            <w:bookmarkStart w:id="11" w:name="OLE_LINK8"/>
            <w:r w:rsidRPr="001B18AF">
              <w:rPr>
                <w:rFonts w:ascii="Times New Roman" w:hAnsi="Times New Roman"/>
              </w:rPr>
              <w:t>Algorithm</w:t>
            </w:r>
          </w:p>
        </w:tc>
        <w:tc>
          <w:tcPr>
            <w:tcW w:w="3240"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Total Instruction Fetch Cost</w:t>
            </w:r>
          </w:p>
        </w:tc>
      </w:tr>
      <w:tr w:rsidR="002868B9" w:rsidRPr="001B18AF" w:rsidTr="009C537D">
        <w:trPr>
          <w:jc w:val="center"/>
        </w:trPr>
        <w:tc>
          <w:tcPr>
            <w:tcW w:w="2808"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ECIES</w:t>
            </w:r>
          </w:p>
        </w:tc>
        <w:tc>
          <w:tcPr>
            <w:tcW w:w="3240"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747 138 248</w:t>
            </w:r>
          </w:p>
        </w:tc>
      </w:tr>
      <w:tr w:rsidR="002868B9" w:rsidRPr="001B18AF" w:rsidTr="009C537D">
        <w:trPr>
          <w:jc w:val="center"/>
        </w:trPr>
        <w:tc>
          <w:tcPr>
            <w:tcW w:w="2808"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ECDSA</w:t>
            </w:r>
          </w:p>
        </w:tc>
        <w:tc>
          <w:tcPr>
            <w:tcW w:w="3240"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688 745 567</w:t>
            </w:r>
          </w:p>
        </w:tc>
      </w:tr>
      <w:tr w:rsidR="002868B9" w:rsidRPr="001B18AF" w:rsidTr="009C537D">
        <w:trPr>
          <w:jc w:val="center"/>
        </w:trPr>
        <w:tc>
          <w:tcPr>
            <w:tcW w:w="2808"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ECDH</w:t>
            </w:r>
          </w:p>
        </w:tc>
        <w:tc>
          <w:tcPr>
            <w:tcW w:w="3240" w:type="dxa"/>
          </w:tcPr>
          <w:p w:rsidR="002868B9" w:rsidRPr="001B18AF" w:rsidRDefault="002868B9" w:rsidP="00083C64">
            <w:pPr>
              <w:spacing w:line="480" w:lineRule="auto"/>
              <w:jc w:val="center"/>
              <w:rPr>
                <w:rFonts w:ascii="Times New Roman" w:hAnsi="Times New Roman"/>
              </w:rPr>
            </w:pPr>
            <w:r w:rsidRPr="001B18AF">
              <w:rPr>
                <w:rFonts w:ascii="Times New Roman" w:hAnsi="Times New Roman"/>
              </w:rPr>
              <w:t>52 746 600</w:t>
            </w:r>
          </w:p>
        </w:tc>
      </w:tr>
      <w:bookmarkEnd w:id="10"/>
      <w:bookmarkEnd w:id="11"/>
    </w:tbl>
    <w:p w:rsidR="002868B9" w:rsidRPr="001B18AF" w:rsidRDefault="002868B9" w:rsidP="00083C64">
      <w:pPr>
        <w:spacing w:line="480" w:lineRule="auto"/>
        <w:rPr>
          <w:rFonts w:ascii="Times New Roman" w:hAnsi="Times New Roman"/>
        </w:rPr>
      </w:pPr>
    </w:p>
    <w:p w:rsidR="002868B9" w:rsidRPr="001B18AF" w:rsidRDefault="00CF1591" w:rsidP="00083C64">
      <w:pPr>
        <w:spacing w:line="480" w:lineRule="auto"/>
        <w:jc w:val="center"/>
        <w:rPr>
          <w:rFonts w:ascii="Times New Roman" w:hAnsi="Times New Roman"/>
          <w:noProof/>
        </w:rPr>
      </w:pPr>
      <w:r>
        <w:rPr>
          <w:rFonts w:ascii="Times New Roman" w:hAnsi="Times New Roman"/>
          <w:noProof/>
          <w:lang w:eastAsia="en-IN"/>
        </w:rPr>
        <w:drawing>
          <wp:inline distT="0" distB="0" distL="0" distR="0">
            <wp:extent cx="4571491" cy="2746644"/>
            <wp:effectExtent l="12199" t="6081" r="7360" b="0"/>
            <wp:docPr id="21"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868B9" w:rsidRPr="001B18AF" w:rsidRDefault="002868B9" w:rsidP="00083C64">
      <w:pPr>
        <w:spacing w:line="480" w:lineRule="auto"/>
        <w:jc w:val="center"/>
        <w:rPr>
          <w:rFonts w:ascii="Times New Roman" w:hAnsi="Times New Roman"/>
          <w:b/>
          <w:noProof/>
          <w:sz w:val="20"/>
          <w:szCs w:val="20"/>
        </w:rPr>
      </w:pPr>
      <w:r w:rsidRPr="001B18AF">
        <w:rPr>
          <w:rFonts w:ascii="Times New Roman" w:hAnsi="Times New Roman"/>
          <w:b/>
          <w:noProof/>
          <w:sz w:val="20"/>
          <w:szCs w:val="20"/>
        </w:rPr>
        <w:t xml:space="preserve">Figure </w:t>
      </w:r>
      <w:r w:rsidR="00381753">
        <w:rPr>
          <w:rFonts w:ascii="Times New Roman" w:hAnsi="Times New Roman"/>
          <w:b/>
          <w:noProof/>
          <w:sz w:val="20"/>
          <w:szCs w:val="20"/>
        </w:rPr>
        <w:t>5.</w:t>
      </w:r>
      <w:r w:rsidRPr="001B18AF">
        <w:rPr>
          <w:rFonts w:ascii="Times New Roman" w:hAnsi="Times New Roman"/>
          <w:b/>
          <w:noProof/>
          <w:sz w:val="20"/>
          <w:szCs w:val="20"/>
        </w:rPr>
        <w:t>1</w:t>
      </w:r>
      <w:r>
        <w:rPr>
          <w:rFonts w:ascii="Times New Roman" w:hAnsi="Times New Roman"/>
          <w:b/>
          <w:noProof/>
          <w:sz w:val="20"/>
          <w:szCs w:val="20"/>
        </w:rPr>
        <w:t>2</w:t>
      </w:r>
      <w:r w:rsidRPr="001B18AF">
        <w:rPr>
          <w:rFonts w:ascii="Times New Roman" w:hAnsi="Times New Roman"/>
          <w:b/>
          <w:noProof/>
          <w:sz w:val="20"/>
          <w:szCs w:val="20"/>
        </w:rPr>
        <w:t>: Graph of Total Instruction Fetch Cost of ECIES and ECDSA</w:t>
      </w:r>
    </w:p>
    <w:p w:rsidR="002868B9" w:rsidRPr="001B18AF" w:rsidRDefault="002868B9" w:rsidP="00083C64">
      <w:pPr>
        <w:spacing w:line="480" w:lineRule="auto"/>
        <w:rPr>
          <w:rFonts w:ascii="Times New Roman" w:hAnsi="Times New Roman"/>
        </w:rPr>
      </w:pPr>
    </w:p>
    <w:p w:rsidR="003F73BC" w:rsidRDefault="003F73BC" w:rsidP="00083C64">
      <w:pPr>
        <w:spacing w:line="480" w:lineRule="auto"/>
        <w:rPr>
          <w:rFonts w:ascii="Times New Roman" w:hAnsi="Times New Roman"/>
        </w:rPr>
      </w:pPr>
    </w:p>
    <w:p w:rsidR="003F73BC" w:rsidRDefault="003F73BC" w:rsidP="00083C64">
      <w:pPr>
        <w:spacing w:line="480" w:lineRule="auto"/>
        <w:rPr>
          <w:rFonts w:ascii="Times New Roman" w:hAnsi="Times New Roman"/>
        </w:rPr>
      </w:pPr>
    </w:p>
    <w:p w:rsidR="002868B9" w:rsidRPr="001B18AF" w:rsidRDefault="002868B9" w:rsidP="00083C64">
      <w:pPr>
        <w:spacing w:line="480" w:lineRule="auto"/>
        <w:rPr>
          <w:rFonts w:ascii="Times New Roman" w:hAnsi="Times New Roman"/>
        </w:rPr>
      </w:pPr>
      <w:r w:rsidRPr="001B18AF">
        <w:rPr>
          <w:rFonts w:ascii="Times New Roman" w:hAnsi="Times New Roman"/>
        </w:rPr>
        <w:t>Reason for the above results obtained is as follows:</w:t>
      </w:r>
    </w:p>
    <w:tbl>
      <w:tblPr>
        <w:tblW w:w="0" w:type="auto"/>
        <w:tblLook w:val="04A0"/>
      </w:tblPr>
      <w:tblGrid>
        <w:gridCol w:w="2358"/>
        <w:gridCol w:w="3060"/>
        <w:gridCol w:w="3823"/>
      </w:tblGrid>
      <w:tr w:rsidR="002868B9" w:rsidRPr="001B18AF" w:rsidTr="009C537D">
        <w:tc>
          <w:tcPr>
            <w:tcW w:w="2358" w:type="dxa"/>
          </w:tcPr>
          <w:p w:rsidR="002868B9" w:rsidRPr="001B18AF" w:rsidRDefault="002868B9" w:rsidP="00083C64">
            <w:pPr>
              <w:spacing w:line="480" w:lineRule="auto"/>
              <w:rPr>
                <w:rFonts w:ascii="Times New Roman" w:hAnsi="Times New Roman"/>
              </w:rPr>
            </w:pPr>
            <w:r w:rsidRPr="001B18AF">
              <w:rPr>
                <w:rFonts w:ascii="Times New Roman" w:hAnsi="Times New Roman"/>
              </w:rPr>
              <w:t>PROGRAM</w:t>
            </w:r>
          </w:p>
        </w:tc>
        <w:tc>
          <w:tcPr>
            <w:tcW w:w="3060" w:type="dxa"/>
          </w:tcPr>
          <w:p w:rsidR="002868B9" w:rsidRPr="001B18AF" w:rsidRDefault="002868B9" w:rsidP="00083C64">
            <w:pPr>
              <w:spacing w:line="480" w:lineRule="auto"/>
              <w:rPr>
                <w:rFonts w:ascii="Times New Roman" w:hAnsi="Times New Roman"/>
              </w:rPr>
            </w:pPr>
            <w:r w:rsidRPr="001B18AF">
              <w:rPr>
                <w:rFonts w:ascii="Times New Roman" w:hAnsi="Times New Roman"/>
              </w:rPr>
              <w:t>FUNCTION</w:t>
            </w:r>
          </w:p>
        </w:tc>
        <w:tc>
          <w:tcPr>
            <w:tcW w:w="3823" w:type="dxa"/>
          </w:tcPr>
          <w:p w:rsidR="002868B9" w:rsidRPr="001B18AF" w:rsidRDefault="002868B9" w:rsidP="00083C64">
            <w:pPr>
              <w:spacing w:line="480" w:lineRule="auto"/>
              <w:rPr>
                <w:rFonts w:ascii="Times New Roman" w:hAnsi="Times New Roman"/>
              </w:rPr>
            </w:pPr>
            <w:r w:rsidRPr="001B18AF">
              <w:rPr>
                <w:rFonts w:ascii="Times New Roman" w:hAnsi="Times New Roman"/>
              </w:rPr>
              <w:t>INSTRUCTION FETCH COST</w:t>
            </w:r>
          </w:p>
        </w:tc>
      </w:tr>
      <w:tr w:rsidR="002868B9" w:rsidRPr="001B18AF" w:rsidTr="009C537D">
        <w:tc>
          <w:tcPr>
            <w:tcW w:w="2358" w:type="dxa"/>
            <w:vMerge w:val="restart"/>
          </w:tcPr>
          <w:p w:rsidR="002868B9" w:rsidRPr="001B18AF" w:rsidRDefault="002868B9" w:rsidP="00083C64">
            <w:pPr>
              <w:spacing w:line="480" w:lineRule="auto"/>
              <w:rPr>
                <w:rFonts w:ascii="Times New Roman" w:hAnsi="Times New Roman"/>
              </w:rPr>
            </w:pPr>
            <w:r w:rsidRPr="001B18AF">
              <w:rPr>
                <w:rFonts w:ascii="Times New Roman" w:hAnsi="Times New Roman"/>
              </w:rPr>
              <w:t>ECIES</w:t>
            </w:r>
          </w:p>
        </w:tc>
        <w:tc>
          <w:tcPr>
            <w:tcW w:w="3060" w:type="dxa"/>
          </w:tcPr>
          <w:p w:rsidR="002868B9" w:rsidRPr="001B18AF" w:rsidRDefault="002868B9" w:rsidP="00083C64">
            <w:pPr>
              <w:spacing w:line="480" w:lineRule="auto"/>
              <w:rPr>
                <w:rFonts w:ascii="Times New Roman" w:hAnsi="Times New Roman"/>
              </w:rPr>
            </w:pPr>
            <w:r w:rsidRPr="001B18AF">
              <w:rPr>
                <w:rFonts w:ascii="Times New Roman" w:hAnsi="Times New Roman"/>
              </w:rPr>
              <w:t>Encryptor.Encrypt()</w:t>
            </w:r>
          </w:p>
        </w:tc>
        <w:tc>
          <w:tcPr>
            <w:tcW w:w="3823" w:type="dxa"/>
          </w:tcPr>
          <w:p w:rsidR="002868B9" w:rsidRPr="001B18AF" w:rsidRDefault="002868B9" w:rsidP="00083C64">
            <w:pPr>
              <w:spacing w:line="480" w:lineRule="auto"/>
              <w:rPr>
                <w:rFonts w:ascii="Times New Roman" w:hAnsi="Times New Roman"/>
              </w:rPr>
            </w:pPr>
            <w:r w:rsidRPr="001B18AF">
              <w:rPr>
                <w:rFonts w:ascii="Times New Roman" w:hAnsi="Times New Roman"/>
              </w:rPr>
              <w:t>375 066 958</w:t>
            </w:r>
          </w:p>
        </w:tc>
      </w:tr>
      <w:tr w:rsidR="002868B9" w:rsidRPr="001B18AF" w:rsidTr="009C537D">
        <w:tc>
          <w:tcPr>
            <w:tcW w:w="2358" w:type="dxa"/>
            <w:vMerge/>
          </w:tcPr>
          <w:p w:rsidR="002868B9" w:rsidRPr="001B18AF" w:rsidRDefault="002868B9" w:rsidP="00083C64">
            <w:pPr>
              <w:spacing w:line="480" w:lineRule="auto"/>
              <w:rPr>
                <w:rFonts w:ascii="Times New Roman" w:hAnsi="Times New Roman"/>
              </w:rPr>
            </w:pPr>
          </w:p>
        </w:tc>
        <w:tc>
          <w:tcPr>
            <w:tcW w:w="3060" w:type="dxa"/>
          </w:tcPr>
          <w:p w:rsidR="002868B9" w:rsidRPr="001B18AF" w:rsidRDefault="002868B9" w:rsidP="00083C64">
            <w:pPr>
              <w:spacing w:line="480" w:lineRule="auto"/>
              <w:rPr>
                <w:rFonts w:ascii="Times New Roman" w:hAnsi="Times New Roman"/>
              </w:rPr>
            </w:pPr>
            <w:r w:rsidRPr="001B18AF">
              <w:rPr>
                <w:rFonts w:ascii="Times New Roman" w:hAnsi="Times New Roman"/>
              </w:rPr>
              <w:t>Decryptor.Decrypt()</w:t>
            </w:r>
          </w:p>
        </w:tc>
        <w:tc>
          <w:tcPr>
            <w:tcW w:w="3823" w:type="dxa"/>
          </w:tcPr>
          <w:p w:rsidR="002868B9" w:rsidRPr="001B18AF" w:rsidRDefault="002868B9" w:rsidP="00083C64">
            <w:pPr>
              <w:spacing w:line="480" w:lineRule="auto"/>
              <w:rPr>
                <w:rFonts w:ascii="Times New Roman" w:hAnsi="Times New Roman"/>
              </w:rPr>
            </w:pPr>
            <w:r w:rsidRPr="001B18AF">
              <w:rPr>
                <w:rFonts w:ascii="Times New Roman" w:hAnsi="Times New Roman"/>
              </w:rPr>
              <w:t>254 377 276</w:t>
            </w:r>
          </w:p>
        </w:tc>
      </w:tr>
      <w:tr w:rsidR="002868B9" w:rsidRPr="001B18AF" w:rsidTr="009C537D">
        <w:tc>
          <w:tcPr>
            <w:tcW w:w="2358" w:type="dxa"/>
            <w:vMerge w:val="restart"/>
          </w:tcPr>
          <w:p w:rsidR="002868B9" w:rsidRPr="001B18AF" w:rsidRDefault="002868B9" w:rsidP="00083C64">
            <w:pPr>
              <w:spacing w:line="480" w:lineRule="auto"/>
              <w:rPr>
                <w:rFonts w:ascii="Times New Roman" w:hAnsi="Times New Roman"/>
              </w:rPr>
            </w:pPr>
            <w:r w:rsidRPr="001B18AF">
              <w:rPr>
                <w:rFonts w:ascii="Times New Roman" w:hAnsi="Times New Roman"/>
              </w:rPr>
              <w:t>EDSSA</w:t>
            </w:r>
          </w:p>
        </w:tc>
        <w:tc>
          <w:tcPr>
            <w:tcW w:w="3060" w:type="dxa"/>
          </w:tcPr>
          <w:p w:rsidR="002868B9" w:rsidRPr="001B18AF" w:rsidRDefault="002868B9" w:rsidP="00083C64">
            <w:pPr>
              <w:spacing w:line="480" w:lineRule="auto"/>
              <w:rPr>
                <w:rFonts w:ascii="Times New Roman" w:hAnsi="Times New Roman"/>
              </w:rPr>
            </w:pPr>
            <w:r w:rsidRPr="001B18AF">
              <w:rPr>
                <w:rFonts w:ascii="Times New Roman" w:hAnsi="Times New Roman"/>
              </w:rPr>
              <w:t>Signer.SignandRestart()</w:t>
            </w:r>
          </w:p>
        </w:tc>
        <w:tc>
          <w:tcPr>
            <w:tcW w:w="3823" w:type="dxa"/>
          </w:tcPr>
          <w:p w:rsidR="002868B9" w:rsidRPr="001B18AF" w:rsidRDefault="002868B9" w:rsidP="00083C64">
            <w:pPr>
              <w:spacing w:line="480" w:lineRule="auto"/>
              <w:rPr>
                <w:rFonts w:ascii="Times New Roman" w:hAnsi="Times New Roman"/>
              </w:rPr>
            </w:pPr>
            <w:r w:rsidRPr="001B18AF">
              <w:rPr>
                <w:rFonts w:ascii="Times New Roman" w:hAnsi="Times New Roman"/>
              </w:rPr>
              <w:t>193 260 215</w:t>
            </w:r>
          </w:p>
        </w:tc>
      </w:tr>
      <w:tr w:rsidR="002868B9" w:rsidRPr="001B18AF" w:rsidTr="009C537D">
        <w:tc>
          <w:tcPr>
            <w:tcW w:w="2358" w:type="dxa"/>
            <w:vMerge/>
          </w:tcPr>
          <w:p w:rsidR="002868B9" w:rsidRPr="001B18AF" w:rsidRDefault="002868B9" w:rsidP="00083C64">
            <w:pPr>
              <w:spacing w:line="480" w:lineRule="auto"/>
              <w:rPr>
                <w:rFonts w:ascii="Times New Roman" w:hAnsi="Times New Roman"/>
              </w:rPr>
            </w:pPr>
          </w:p>
        </w:tc>
        <w:tc>
          <w:tcPr>
            <w:tcW w:w="3060" w:type="dxa"/>
          </w:tcPr>
          <w:p w:rsidR="002868B9" w:rsidRPr="001B18AF" w:rsidRDefault="002868B9" w:rsidP="00083C64">
            <w:pPr>
              <w:spacing w:line="480" w:lineRule="auto"/>
              <w:rPr>
                <w:rFonts w:ascii="Times New Roman" w:hAnsi="Times New Roman"/>
              </w:rPr>
            </w:pPr>
            <w:r w:rsidRPr="001B18AF">
              <w:rPr>
                <w:rFonts w:ascii="Times New Roman" w:hAnsi="Times New Roman"/>
              </w:rPr>
              <w:t>Verifer.VerifyandRestart()</w:t>
            </w:r>
          </w:p>
        </w:tc>
        <w:tc>
          <w:tcPr>
            <w:tcW w:w="3823" w:type="dxa"/>
          </w:tcPr>
          <w:p w:rsidR="002868B9" w:rsidRPr="001B18AF" w:rsidRDefault="002868B9" w:rsidP="00083C64">
            <w:pPr>
              <w:spacing w:line="480" w:lineRule="auto"/>
              <w:rPr>
                <w:rFonts w:ascii="Times New Roman" w:hAnsi="Times New Roman"/>
              </w:rPr>
            </w:pPr>
            <w:r w:rsidRPr="001B18AF">
              <w:rPr>
                <w:rFonts w:ascii="Times New Roman" w:hAnsi="Times New Roman"/>
              </w:rPr>
              <w:t>373 410 525</w:t>
            </w:r>
          </w:p>
        </w:tc>
      </w:tr>
    </w:tbl>
    <w:p w:rsidR="002868B9" w:rsidRPr="001B18AF" w:rsidRDefault="002868B9" w:rsidP="00083C64">
      <w:pPr>
        <w:spacing w:line="480" w:lineRule="auto"/>
        <w:rPr>
          <w:rFonts w:ascii="Times New Roman" w:hAnsi="Times New Roman"/>
        </w:rPr>
      </w:pPr>
      <w:r w:rsidRPr="001B18AF">
        <w:rPr>
          <w:rFonts w:ascii="Times New Roman" w:hAnsi="Times New Roman"/>
        </w:rPr>
        <w:t xml:space="preserve"> </w:t>
      </w:r>
    </w:p>
    <w:p w:rsidR="002868B9" w:rsidRDefault="00CF1591" w:rsidP="00031488">
      <w:pPr>
        <w:spacing w:line="480" w:lineRule="auto"/>
        <w:jc w:val="center"/>
        <w:rPr>
          <w:rFonts w:ascii="Times New Roman" w:hAnsi="Times New Roman"/>
          <w:b/>
          <w:noProof/>
          <w:sz w:val="28"/>
          <w:szCs w:val="28"/>
        </w:rPr>
      </w:pPr>
      <w:r>
        <w:rPr>
          <w:rFonts w:ascii="Times New Roman" w:hAnsi="Times New Roman"/>
          <w:b/>
          <w:noProof/>
          <w:sz w:val="28"/>
          <w:szCs w:val="28"/>
          <w:lang w:eastAsia="en-IN"/>
        </w:rPr>
        <w:drawing>
          <wp:inline distT="0" distB="0" distL="0" distR="0">
            <wp:extent cx="3842385" cy="2743200"/>
            <wp:effectExtent l="19050" t="0" r="5715" b="0"/>
            <wp:docPr id="1" name="Picture 15" descr="ecies_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ies_ins"/>
                    <pic:cNvPicPr>
                      <a:picLocks noChangeAspect="1" noChangeArrowheads="1"/>
                    </pic:cNvPicPr>
                  </pic:nvPicPr>
                  <pic:blipFill>
                    <a:blip r:embed="rId34" cstate="print"/>
                    <a:srcRect/>
                    <a:stretch>
                      <a:fillRect/>
                    </a:stretch>
                  </pic:blipFill>
                  <pic:spPr bwMode="auto">
                    <a:xfrm>
                      <a:off x="0" y="0"/>
                      <a:ext cx="3842385" cy="2743200"/>
                    </a:xfrm>
                    <a:prstGeom prst="rect">
                      <a:avLst/>
                    </a:prstGeom>
                    <a:noFill/>
                    <a:ln w="9525">
                      <a:noFill/>
                      <a:miter lim="800000"/>
                      <a:headEnd/>
                      <a:tailEnd/>
                    </a:ln>
                  </pic:spPr>
                </pic:pic>
              </a:graphicData>
            </a:graphic>
          </wp:inline>
        </w:drawing>
      </w:r>
    </w:p>
    <w:p w:rsidR="00463FC9" w:rsidRDefault="002868B9" w:rsidP="00083C64">
      <w:pPr>
        <w:spacing w:line="480" w:lineRule="auto"/>
        <w:jc w:val="center"/>
        <w:rPr>
          <w:rFonts w:ascii="Times New Roman" w:hAnsi="Times New Roman"/>
          <w:b/>
          <w:bCs/>
          <w:sz w:val="20"/>
          <w:szCs w:val="20"/>
        </w:rPr>
      </w:pPr>
      <w:r>
        <w:rPr>
          <w:rFonts w:ascii="Times New Roman" w:hAnsi="Times New Roman"/>
          <w:b/>
          <w:bCs/>
          <w:sz w:val="20"/>
          <w:szCs w:val="20"/>
        </w:rPr>
        <w:t xml:space="preserve">Figure </w:t>
      </w:r>
      <w:r w:rsidR="00381753">
        <w:rPr>
          <w:rFonts w:ascii="Times New Roman" w:hAnsi="Times New Roman"/>
          <w:b/>
          <w:bCs/>
          <w:sz w:val="20"/>
          <w:szCs w:val="20"/>
        </w:rPr>
        <w:t>5.</w:t>
      </w:r>
      <w:r>
        <w:rPr>
          <w:rFonts w:ascii="Times New Roman" w:hAnsi="Times New Roman"/>
          <w:b/>
          <w:bCs/>
          <w:sz w:val="20"/>
          <w:szCs w:val="20"/>
        </w:rPr>
        <w:t>13</w:t>
      </w:r>
      <w:r w:rsidRPr="001B18AF">
        <w:rPr>
          <w:rFonts w:ascii="Times New Roman" w:hAnsi="Times New Roman"/>
          <w:b/>
          <w:bCs/>
          <w:sz w:val="20"/>
          <w:szCs w:val="20"/>
        </w:rPr>
        <w:t>: Screenshot of results obtained in Kcachegrind for ECIES</w:t>
      </w:r>
    </w:p>
    <w:p w:rsidR="002868B9" w:rsidRPr="001B18AF" w:rsidRDefault="00CF1591" w:rsidP="00083C64">
      <w:pPr>
        <w:spacing w:line="480" w:lineRule="auto"/>
        <w:jc w:val="center"/>
        <w:rPr>
          <w:rFonts w:ascii="Times New Roman" w:hAnsi="Times New Roman"/>
          <w:b/>
          <w:bCs/>
          <w:sz w:val="28"/>
          <w:szCs w:val="28"/>
        </w:rPr>
      </w:pPr>
      <w:r>
        <w:rPr>
          <w:rFonts w:ascii="Times New Roman" w:hAnsi="Times New Roman"/>
          <w:b/>
          <w:bCs/>
          <w:noProof/>
          <w:sz w:val="20"/>
          <w:szCs w:val="20"/>
          <w:lang w:eastAsia="en-IN"/>
        </w:rPr>
        <w:lastRenderedPageBreak/>
        <w:drawing>
          <wp:inline distT="0" distB="0" distL="0" distR="0">
            <wp:extent cx="3842385" cy="2821305"/>
            <wp:effectExtent l="19050" t="0" r="5715" b="0"/>
            <wp:docPr id="5" name="Picture 16" descr="ecdsa_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dsa_ins"/>
                    <pic:cNvPicPr>
                      <a:picLocks noChangeAspect="1" noChangeArrowheads="1"/>
                    </pic:cNvPicPr>
                  </pic:nvPicPr>
                  <pic:blipFill>
                    <a:blip r:embed="rId35" cstate="print"/>
                    <a:srcRect/>
                    <a:stretch>
                      <a:fillRect/>
                    </a:stretch>
                  </pic:blipFill>
                  <pic:spPr bwMode="auto">
                    <a:xfrm>
                      <a:off x="0" y="0"/>
                      <a:ext cx="3842385" cy="2821305"/>
                    </a:xfrm>
                    <a:prstGeom prst="rect">
                      <a:avLst/>
                    </a:prstGeom>
                    <a:noFill/>
                    <a:ln w="9525">
                      <a:noFill/>
                      <a:miter lim="800000"/>
                      <a:headEnd/>
                      <a:tailEnd/>
                    </a:ln>
                  </pic:spPr>
                </pic:pic>
              </a:graphicData>
            </a:graphic>
          </wp:inline>
        </w:drawing>
      </w:r>
    </w:p>
    <w:p w:rsidR="002868B9" w:rsidRPr="001B18AF" w:rsidRDefault="002868B9" w:rsidP="00083C64">
      <w:pPr>
        <w:spacing w:line="480" w:lineRule="auto"/>
        <w:jc w:val="center"/>
        <w:rPr>
          <w:rFonts w:ascii="Times New Roman" w:hAnsi="Times New Roman"/>
          <w:b/>
          <w:bCs/>
          <w:sz w:val="28"/>
          <w:szCs w:val="28"/>
        </w:rPr>
      </w:pPr>
      <w:r>
        <w:rPr>
          <w:rFonts w:ascii="Times New Roman" w:hAnsi="Times New Roman"/>
          <w:b/>
          <w:bCs/>
          <w:sz w:val="20"/>
          <w:szCs w:val="20"/>
        </w:rPr>
        <w:t xml:space="preserve">Figure </w:t>
      </w:r>
      <w:r w:rsidR="00381753">
        <w:rPr>
          <w:rFonts w:ascii="Times New Roman" w:hAnsi="Times New Roman"/>
          <w:b/>
          <w:bCs/>
          <w:sz w:val="20"/>
          <w:szCs w:val="20"/>
        </w:rPr>
        <w:t>5.</w:t>
      </w:r>
      <w:r>
        <w:rPr>
          <w:rFonts w:ascii="Times New Roman" w:hAnsi="Times New Roman"/>
          <w:b/>
          <w:bCs/>
          <w:sz w:val="20"/>
          <w:szCs w:val="20"/>
        </w:rPr>
        <w:t>14</w:t>
      </w:r>
      <w:r w:rsidRPr="001B18AF">
        <w:rPr>
          <w:rFonts w:ascii="Times New Roman" w:hAnsi="Times New Roman"/>
          <w:b/>
          <w:bCs/>
          <w:sz w:val="20"/>
          <w:szCs w:val="20"/>
        </w:rPr>
        <w:t>: Screenshot of results obtained in Kcachegrind for EC</w:t>
      </w:r>
      <w:r>
        <w:rPr>
          <w:rFonts w:ascii="Times New Roman" w:hAnsi="Times New Roman"/>
          <w:b/>
          <w:bCs/>
          <w:sz w:val="20"/>
          <w:szCs w:val="20"/>
        </w:rPr>
        <w:t>DSA</w:t>
      </w:r>
    </w:p>
    <w:p w:rsidR="002868B9" w:rsidRPr="001B18AF" w:rsidRDefault="00CF1591" w:rsidP="00083C64">
      <w:pPr>
        <w:tabs>
          <w:tab w:val="left" w:pos="7020"/>
        </w:tabs>
        <w:spacing w:line="480" w:lineRule="auto"/>
        <w:jc w:val="center"/>
        <w:rPr>
          <w:rFonts w:ascii="Times New Roman" w:hAnsi="Times New Roman"/>
          <w:b/>
          <w:bCs/>
          <w:sz w:val="28"/>
          <w:szCs w:val="28"/>
        </w:rPr>
      </w:pPr>
      <w:r>
        <w:rPr>
          <w:rFonts w:ascii="Times New Roman" w:hAnsi="Times New Roman"/>
          <w:b/>
          <w:bCs/>
          <w:noProof/>
          <w:sz w:val="28"/>
          <w:szCs w:val="28"/>
          <w:lang w:eastAsia="en-IN"/>
        </w:rPr>
        <w:drawing>
          <wp:inline distT="0" distB="0" distL="0" distR="0">
            <wp:extent cx="3842385" cy="2821305"/>
            <wp:effectExtent l="19050" t="0" r="5715" b="0"/>
            <wp:docPr id="6" name="Picture 17" descr="ecdh_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dh_ins"/>
                    <pic:cNvPicPr>
                      <a:picLocks noChangeAspect="1" noChangeArrowheads="1"/>
                    </pic:cNvPicPr>
                  </pic:nvPicPr>
                  <pic:blipFill>
                    <a:blip r:embed="rId36" cstate="print"/>
                    <a:srcRect/>
                    <a:stretch>
                      <a:fillRect/>
                    </a:stretch>
                  </pic:blipFill>
                  <pic:spPr bwMode="auto">
                    <a:xfrm>
                      <a:off x="0" y="0"/>
                      <a:ext cx="3842385" cy="2821305"/>
                    </a:xfrm>
                    <a:prstGeom prst="rect">
                      <a:avLst/>
                    </a:prstGeom>
                    <a:noFill/>
                    <a:ln w="9525">
                      <a:noFill/>
                      <a:miter lim="800000"/>
                      <a:headEnd/>
                      <a:tailEnd/>
                    </a:ln>
                  </pic:spPr>
                </pic:pic>
              </a:graphicData>
            </a:graphic>
          </wp:inline>
        </w:drawing>
      </w:r>
    </w:p>
    <w:p w:rsidR="002868B9" w:rsidRPr="001B18AF" w:rsidRDefault="002868B9" w:rsidP="00083C64">
      <w:pPr>
        <w:spacing w:line="480" w:lineRule="auto"/>
        <w:jc w:val="center"/>
        <w:rPr>
          <w:rFonts w:ascii="Times New Roman" w:hAnsi="Times New Roman"/>
          <w:b/>
          <w:bCs/>
          <w:sz w:val="28"/>
          <w:szCs w:val="28"/>
        </w:rPr>
      </w:pPr>
      <w:r>
        <w:rPr>
          <w:rFonts w:ascii="Times New Roman" w:hAnsi="Times New Roman"/>
          <w:b/>
          <w:bCs/>
          <w:sz w:val="20"/>
          <w:szCs w:val="20"/>
        </w:rPr>
        <w:t xml:space="preserve">Figure </w:t>
      </w:r>
      <w:r w:rsidR="00381753">
        <w:rPr>
          <w:rFonts w:ascii="Times New Roman" w:hAnsi="Times New Roman"/>
          <w:b/>
          <w:bCs/>
          <w:sz w:val="20"/>
          <w:szCs w:val="20"/>
        </w:rPr>
        <w:t>5.</w:t>
      </w:r>
      <w:r>
        <w:rPr>
          <w:rFonts w:ascii="Times New Roman" w:hAnsi="Times New Roman"/>
          <w:b/>
          <w:bCs/>
          <w:sz w:val="20"/>
          <w:szCs w:val="20"/>
        </w:rPr>
        <w:t>15</w:t>
      </w:r>
      <w:r w:rsidRPr="001B18AF">
        <w:rPr>
          <w:rFonts w:ascii="Times New Roman" w:hAnsi="Times New Roman"/>
          <w:b/>
          <w:bCs/>
          <w:sz w:val="20"/>
          <w:szCs w:val="20"/>
        </w:rPr>
        <w:t>: Screenshot of results obtained in Kcachegrind for EC</w:t>
      </w:r>
      <w:r>
        <w:rPr>
          <w:rFonts w:ascii="Times New Roman" w:hAnsi="Times New Roman"/>
          <w:b/>
          <w:bCs/>
          <w:sz w:val="20"/>
          <w:szCs w:val="20"/>
        </w:rPr>
        <w:t>DH</w:t>
      </w:r>
    </w:p>
    <w:p w:rsidR="002868B9" w:rsidRPr="001B18AF" w:rsidRDefault="002868B9" w:rsidP="00083C64">
      <w:pPr>
        <w:spacing w:line="480" w:lineRule="auto"/>
        <w:ind w:firstLine="720"/>
        <w:contextualSpacing/>
        <w:jc w:val="both"/>
        <w:rPr>
          <w:rFonts w:ascii="Times New Roman" w:eastAsia="Times New Roman" w:hAnsi="Times New Roman"/>
          <w:color w:val="000000"/>
        </w:rPr>
      </w:pPr>
      <w:r w:rsidRPr="001B18AF">
        <w:rPr>
          <w:rFonts w:ascii="Times New Roman" w:eastAsia="Calibri" w:hAnsi="Times New Roman"/>
          <w:b/>
          <w:bCs/>
          <w:sz w:val="28"/>
          <w:szCs w:val="28"/>
        </w:rPr>
        <w:br w:type="page"/>
      </w:r>
      <w:r w:rsidRPr="001B18AF">
        <w:rPr>
          <w:rFonts w:ascii="Times New Roman" w:eastAsia="Times New Roman" w:hAnsi="Times New Roman"/>
          <w:color w:val="000000"/>
        </w:rPr>
        <w:lastRenderedPageBreak/>
        <w:t xml:space="preserve">In time, memory and power constrained applications, and where authentication is of prime importance for e.g. cellular telephony, access control applications like web-based result, ATMs, physical entry to restricted areas or border crossings, ECDSA should be preferred over ECIES. </w:t>
      </w:r>
    </w:p>
    <w:p w:rsidR="002868B9" w:rsidRPr="001B18AF" w:rsidRDefault="002868B9" w:rsidP="00083C64">
      <w:pPr>
        <w:spacing w:line="480" w:lineRule="auto"/>
        <w:ind w:firstLine="720"/>
        <w:contextualSpacing/>
        <w:jc w:val="both"/>
        <w:rPr>
          <w:rFonts w:ascii="Times New Roman" w:eastAsia="Times New Roman" w:hAnsi="Times New Roman"/>
          <w:color w:val="000000"/>
        </w:rPr>
      </w:pPr>
      <w:r w:rsidRPr="001B18AF">
        <w:rPr>
          <w:rFonts w:ascii="Times New Roman" w:eastAsia="Times New Roman" w:hAnsi="Times New Roman"/>
          <w:color w:val="000000"/>
        </w:rPr>
        <w:t>In applications where secrecy of communication is of prime importance, in comparison to time, memory and power</w:t>
      </w:r>
      <w:r w:rsidRPr="001B18AF">
        <w:rPr>
          <w:rFonts w:ascii="Times New Roman" w:eastAsia="Times New Roman" w:hAnsi="Times New Roman"/>
          <w:b/>
          <w:color w:val="000000"/>
        </w:rPr>
        <w:t xml:space="preserve"> </w:t>
      </w:r>
      <w:r w:rsidRPr="001B18AF">
        <w:rPr>
          <w:rFonts w:ascii="Times New Roman" w:eastAsia="Times New Roman" w:hAnsi="Times New Roman"/>
          <w:color w:val="000000"/>
        </w:rPr>
        <w:t>consumed, for e.g. PIN no., credit card no. , defen</w:t>
      </w:r>
      <w:r w:rsidR="00825DB3">
        <w:rPr>
          <w:rFonts w:ascii="Times New Roman" w:eastAsia="Times New Roman" w:hAnsi="Times New Roman"/>
          <w:color w:val="000000"/>
        </w:rPr>
        <w:t>c</w:t>
      </w:r>
      <w:r w:rsidRPr="001B18AF">
        <w:rPr>
          <w:rFonts w:ascii="Times New Roman" w:eastAsia="Times New Roman" w:hAnsi="Times New Roman"/>
          <w:color w:val="000000"/>
        </w:rPr>
        <w:t>e communications, ECIES should be preferred.</w:t>
      </w:r>
    </w:p>
    <w:p w:rsidR="002868B9" w:rsidRPr="001B18AF" w:rsidRDefault="002868B9" w:rsidP="00083C64">
      <w:pPr>
        <w:tabs>
          <w:tab w:val="left" w:pos="7020"/>
        </w:tabs>
        <w:spacing w:line="480" w:lineRule="auto"/>
        <w:rPr>
          <w:rFonts w:ascii="Times New Roman" w:hAnsi="Times New Roman"/>
          <w:b/>
          <w:bCs/>
          <w:sz w:val="28"/>
          <w:szCs w:val="28"/>
        </w:rPr>
      </w:pPr>
      <w:r w:rsidRPr="001B18AF">
        <w:rPr>
          <w:rFonts w:ascii="Times New Roman" w:hAnsi="Times New Roman"/>
          <w:b/>
          <w:bCs/>
          <w:sz w:val="28"/>
          <w:szCs w:val="28"/>
        </w:rPr>
        <w:br w:type="page"/>
      </w:r>
      <w:r w:rsidR="00381753">
        <w:rPr>
          <w:rFonts w:ascii="Times New Roman" w:hAnsi="Times New Roman"/>
          <w:b/>
          <w:bCs/>
          <w:sz w:val="28"/>
          <w:szCs w:val="28"/>
        </w:rPr>
        <w:lastRenderedPageBreak/>
        <w:t>CHAPTER 6</w:t>
      </w:r>
    </w:p>
    <w:p w:rsidR="002868B9" w:rsidRPr="00356D26" w:rsidRDefault="002868B9" w:rsidP="00083C64">
      <w:pPr>
        <w:spacing w:line="480" w:lineRule="auto"/>
        <w:jc w:val="both"/>
        <w:rPr>
          <w:rFonts w:ascii="Times New Roman" w:hAnsi="Times New Roman"/>
          <w:b/>
          <w:bCs/>
          <w:sz w:val="28"/>
          <w:szCs w:val="28"/>
        </w:rPr>
      </w:pPr>
      <w:bookmarkStart w:id="12" w:name="CONCLUSION"/>
      <w:r w:rsidRPr="001B18AF">
        <w:rPr>
          <w:rFonts w:ascii="Times New Roman" w:hAnsi="Times New Roman"/>
          <w:b/>
          <w:bCs/>
          <w:sz w:val="28"/>
          <w:szCs w:val="28"/>
        </w:rPr>
        <w:t>CONCLUSION AND FUTURE WORK</w:t>
      </w:r>
      <w:bookmarkEnd w:id="12"/>
    </w:p>
    <w:p w:rsidR="002868B9" w:rsidRPr="0086593C" w:rsidRDefault="002868B9" w:rsidP="00083C64">
      <w:pPr>
        <w:spacing w:line="480" w:lineRule="auto"/>
        <w:jc w:val="both"/>
        <w:rPr>
          <w:rFonts w:ascii="Times New Roman" w:hAnsi="Times New Roman"/>
          <w:b/>
          <w:bCs/>
          <w:sz w:val="22"/>
          <w:szCs w:val="22"/>
        </w:rPr>
      </w:pPr>
      <w:r w:rsidRPr="0086593C">
        <w:rPr>
          <w:rFonts w:ascii="Times New Roman" w:hAnsi="Times New Roman"/>
          <w:b/>
          <w:bCs/>
          <w:sz w:val="22"/>
          <w:szCs w:val="22"/>
        </w:rPr>
        <w:t>Conclusion</w:t>
      </w:r>
    </w:p>
    <w:p w:rsidR="00462E5E" w:rsidRPr="00462E5E" w:rsidRDefault="00462E5E" w:rsidP="00083C64">
      <w:pPr>
        <w:spacing w:line="480" w:lineRule="auto"/>
        <w:jc w:val="both"/>
        <w:rPr>
          <w:rFonts w:ascii="Times New Roman" w:hAnsi="Times New Roman"/>
          <w:bCs/>
          <w:lang w:val="en-US"/>
        </w:rPr>
      </w:pPr>
      <w:r w:rsidRPr="00462E5E">
        <w:rPr>
          <w:rFonts w:ascii="Times New Roman" w:hAnsi="Times New Roman"/>
          <w:bCs/>
          <w:lang w:val="en-US"/>
        </w:rPr>
        <w:t xml:space="preserve">After studying and testing </w:t>
      </w:r>
      <w:r w:rsidR="005F4B6A">
        <w:rPr>
          <w:rFonts w:ascii="Times New Roman" w:hAnsi="Times New Roman"/>
          <w:bCs/>
          <w:lang w:val="en-US"/>
        </w:rPr>
        <w:t>various</w:t>
      </w:r>
      <w:r w:rsidR="00BE5D04">
        <w:rPr>
          <w:rFonts w:ascii="Times New Roman" w:hAnsi="Times New Roman"/>
          <w:bCs/>
          <w:lang w:val="en-US"/>
        </w:rPr>
        <w:t xml:space="preserve"> </w:t>
      </w:r>
      <w:r w:rsidR="00563287">
        <w:rPr>
          <w:rFonts w:ascii="Times New Roman" w:hAnsi="Times New Roman"/>
          <w:bCs/>
          <w:lang w:val="en-US"/>
        </w:rPr>
        <w:t xml:space="preserve">ECC </w:t>
      </w:r>
      <w:r w:rsidR="005F4B6A">
        <w:rPr>
          <w:rFonts w:ascii="Times New Roman" w:hAnsi="Times New Roman"/>
          <w:bCs/>
          <w:lang w:val="en-US"/>
        </w:rPr>
        <w:t>libraries</w:t>
      </w:r>
      <w:r w:rsidRPr="00462E5E">
        <w:rPr>
          <w:rFonts w:ascii="Times New Roman" w:hAnsi="Times New Roman"/>
          <w:bCs/>
          <w:lang w:val="en-US"/>
        </w:rPr>
        <w:t>; we found Crypto++</w:t>
      </w:r>
      <w:r w:rsidR="00377568">
        <w:rPr>
          <w:rFonts w:ascii="Times New Roman" w:hAnsi="Times New Roman"/>
          <w:bCs/>
          <w:lang w:val="en-US"/>
        </w:rPr>
        <w:t xml:space="preserve">(a C++ library) </w:t>
      </w:r>
      <w:r w:rsidRPr="00462E5E">
        <w:rPr>
          <w:rFonts w:ascii="Times New Roman" w:hAnsi="Times New Roman"/>
          <w:bCs/>
          <w:lang w:val="en-US"/>
        </w:rPr>
        <w:t>suitable for our work</w:t>
      </w:r>
      <w:r w:rsidR="00563287">
        <w:rPr>
          <w:rFonts w:ascii="Times New Roman" w:hAnsi="Times New Roman"/>
          <w:bCs/>
          <w:lang w:val="en-US"/>
        </w:rPr>
        <w:t xml:space="preserve"> on the PC platform</w:t>
      </w:r>
      <w:r w:rsidRPr="00462E5E">
        <w:rPr>
          <w:rFonts w:ascii="Times New Roman" w:hAnsi="Times New Roman"/>
          <w:bCs/>
          <w:lang w:val="en-US"/>
        </w:rPr>
        <w:t>. Henceforth, we implemented the three ECC algorithms, namely ECDSA, ECIES and ECDH using Crypto++ 5.5.2. Our work progressed further by searching for appropriate profiling tool</w:t>
      </w:r>
      <w:r w:rsidR="00377568">
        <w:rPr>
          <w:rFonts w:ascii="Times New Roman" w:hAnsi="Times New Roman"/>
          <w:bCs/>
          <w:lang w:val="en-US"/>
        </w:rPr>
        <w:t>s</w:t>
      </w:r>
      <w:r w:rsidRPr="00462E5E">
        <w:rPr>
          <w:rFonts w:ascii="Times New Roman" w:hAnsi="Times New Roman"/>
          <w:bCs/>
          <w:lang w:val="en-US"/>
        </w:rPr>
        <w:t xml:space="preserve"> for runtime, memory and power consumption. After selecting </w:t>
      </w:r>
      <w:r w:rsidR="00377568">
        <w:rPr>
          <w:rFonts w:ascii="Times New Roman" w:hAnsi="Times New Roman"/>
          <w:bCs/>
          <w:lang w:val="en-US"/>
        </w:rPr>
        <w:t xml:space="preserve">the </w:t>
      </w:r>
      <w:r w:rsidR="00BE5D04">
        <w:rPr>
          <w:rFonts w:ascii="Times New Roman" w:hAnsi="Times New Roman"/>
          <w:bCs/>
          <w:lang w:val="en-US"/>
        </w:rPr>
        <w:t>tools</w:t>
      </w:r>
      <w:r w:rsidR="00761BB0">
        <w:rPr>
          <w:rFonts w:ascii="Times New Roman" w:hAnsi="Times New Roman"/>
          <w:bCs/>
          <w:lang w:val="en-US"/>
        </w:rPr>
        <w:t>, we</w:t>
      </w:r>
      <w:r w:rsidR="00424A3E">
        <w:rPr>
          <w:rFonts w:ascii="Times New Roman" w:hAnsi="Times New Roman"/>
          <w:bCs/>
          <w:color w:val="FF6600"/>
          <w:lang w:val="en-US"/>
        </w:rPr>
        <w:t xml:space="preserve"> </w:t>
      </w:r>
      <w:r w:rsidR="00761BB0">
        <w:rPr>
          <w:rFonts w:ascii="Times New Roman" w:hAnsi="Times New Roman"/>
          <w:bCs/>
          <w:lang w:val="en-US"/>
        </w:rPr>
        <w:t>analyz</w:t>
      </w:r>
      <w:r w:rsidRPr="00462E5E">
        <w:rPr>
          <w:rFonts w:ascii="Times New Roman" w:hAnsi="Times New Roman"/>
          <w:bCs/>
          <w:lang w:val="en-US"/>
        </w:rPr>
        <w:t>ed the results and the algorithms for their suitability to different applications</w:t>
      </w:r>
      <w:r w:rsidR="00377568">
        <w:rPr>
          <w:rFonts w:ascii="Times New Roman" w:hAnsi="Times New Roman"/>
          <w:bCs/>
          <w:lang w:val="en-US"/>
        </w:rPr>
        <w:t>, and as per the different constraint environments</w:t>
      </w:r>
      <w:r w:rsidRPr="00462E5E">
        <w:rPr>
          <w:rFonts w:ascii="Times New Roman" w:hAnsi="Times New Roman"/>
          <w:bCs/>
          <w:lang w:val="en-US"/>
        </w:rPr>
        <w:t>.</w:t>
      </w:r>
    </w:p>
    <w:p w:rsidR="002868B9" w:rsidRPr="001B18AF" w:rsidRDefault="002868B9" w:rsidP="00083C64">
      <w:pPr>
        <w:spacing w:line="480" w:lineRule="auto"/>
        <w:jc w:val="both"/>
        <w:rPr>
          <w:rFonts w:ascii="Times New Roman" w:hAnsi="Times New Roman"/>
          <w:bCs/>
        </w:rPr>
      </w:pPr>
    </w:p>
    <w:p w:rsidR="002868B9" w:rsidRPr="0086593C" w:rsidRDefault="002868B9" w:rsidP="00083C64">
      <w:pPr>
        <w:spacing w:line="480" w:lineRule="auto"/>
        <w:jc w:val="both"/>
        <w:rPr>
          <w:rFonts w:ascii="Times New Roman" w:hAnsi="Times New Roman"/>
          <w:b/>
          <w:bCs/>
          <w:sz w:val="22"/>
          <w:szCs w:val="22"/>
        </w:rPr>
      </w:pPr>
      <w:r w:rsidRPr="0086593C">
        <w:rPr>
          <w:rFonts w:ascii="Times New Roman" w:hAnsi="Times New Roman"/>
          <w:b/>
          <w:bCs/>
          <w:sz w:val="22"/>
          <w:szCs w:val="22"/>
        </w:rPr>
        <w:t>Future Work</w:t>
      </w:r>
    </w:p>
    <w:p w:rsidR="002868B9" w:rsidRPr="001B18AF" w:rsidRDefault="00377568" w:rsidP="00440048">
      <w:pPr>
        <w:spacing w:line="480" w:lineRule="auto"/>
        <w:jc w:val="both"/>
        <w:rPr>
          <w:rFonts w:ascii="Times New Roman" w:hAnsi="Times New Roman"/>
          <w:bCs/>
        </w:rPr>
      </w:pPr>
      <w:r>
        <w:rPr>
          <w:rFonts w:ascii="Times New Roman" w:hAnsi="Times New Roman"/>
          <w:bCs/>
        </w:rPr>
        <w:t xml:space="preserve">The work done in this </w:t>
      </w:r>
      <w:r w:rsidR="007B565D">
        <w:rPr>
          <w:rFonts w:ascii="Times New Roman" w:hAnsi="Times New Roman"/>
          <w:bCs/>
        </w:rPr>
        <w:t>paper could be extended further.</w:t>
      </w:r>
      <w:r>
        <w:rPr>
          <w:rFonts w:ascii="Times New Roman" w:hAnsi="Times New Roman"/>
          <w:bCs/>
        </w:rPr>
        <w:t xml:space="preserve"> </w:t>
      </w:r>
      <w:r w:rsidR="007B565D">
        <w:rPr>
          <w:rFonts w:ascii="Times New Roman" w:hAnsi="Times New Roman"/>
          <w:bCs/>
        </w:rPr>
        <w:t xml:space="preserve">Firstly, </w:t>
      </w:r>
      <w:r w:rsidR="009B79D4">
        <w:rPr>
          <w:rFonts w:ascii="Times New Roman" w:hAnsi="Times New Roman"/>
          <w:bCs/>
        </w:rPr>
        <w:t>e</w:t>
      </w:r>
      <w:r w:rsidR="002868B9" w:rsidRPr="001B18AF">
        <w:rPr>
          <w:rFonts w:ascii="Times New Roman" w:hAnsi="Times New Roman"/>
          <w:bCs/>
        </w:rPr>
        <w:t>xtending each of the ECC algorithms viz. ECDSA, ECIES and ECDH to include the complete set of security features i.e. Confidentiality, Integrity and Authentication. For e.g. ECDSA (which provides authentication) could be extended to provide secrecy.</w:t>
      </w:r>
      <w:r w:rsidR="007B565D">
        <w:rPr>
          <w:rFonts w:ascii="Times New Roman" w:hAnsi="Times New Roman"/>
          <w:bCs/>
        </w:rPr>
        <w:t xml:space="preserve"> Secondly, i</w:t>
      </w:r>
      <w:r w:rsidR="002868B9" w:rsidRPr="001B18AF">
        <w:rPr>
          <w:rFonts w:ascii="Times New Roman" w:hAnsi="Times New Roman"/>
          <w:bCs/>
        </w:rPr>
        <w:t xml:space="preserve">mprovement </w:t>
      </w:r>
      <w:r w:rsidR="007B565D">
        <w:rPr>
          <w:rFonts w:ascii="Times New Roman" w:hAnsi="Times New Roman"/>
          <w:bCs/>
        </w:rPr>
        <w:t xml:space="preserve">could be made </w:t>
      </w:r>
      <w:r w:rsidR="002868B9" w:rsidRPr="001B18AF">
        <w:rPr>
          <w:rFonts w:ascii="Times New Roman" w:hAnsi="Times New Roman"/>
          <w:bCs/>
        </w:rPr>
        <w:t xml:space="preserve">on the individual algorithms in terms of performance and memory.  </w:t>
      </w:r>
      <w:r w:rsidR="007B565D">
        <w:rPr>
          <w:rFonts w:ascii="Times New Roman" w:hAnsi="Times New Roman"/>
          <w:bCs/>
        </w:rPr>
        <w:t xml:space="preserve">Also </w:t>
      </w:r>
      <w:r w:rsidR="002868B9" w:rsidRPr="001B18AF">
        <w:rPr>
          <w:rFonts w:ascii="Times New Roman" w:hAnsi="Times New Roman"/>
          <w:bCs/>
        </w:rPr>
        <w:t xml:space="preserve">improvised algorithms and their results </w:t>
      </w:r>
      <w:r w:rsidR="007B565D">
        <w:rPr>
          <w:rFonts w:ascii="Times New Roman" w:hAnsi="Times New Roman"/>
          <w:bCs/>
        </w:rPr>
        <w:t>could be used</w:t>
      </w:r>
      <w:r w:rsidR="002868B9" w:rsidRPr="001B18AF">
        <w:rPr>
          <w:rFonts w:ascii="Times New Roman" w:hAnsi="Times New Roman"/>
          <w:bCs/>
        </w:rPr>
        <w:t xml:space="preserve"> in Wireless Sensor Networks, where ECC algorithms hold prime importance in providing security in a memory and power constrained environment. </w:t>
      </w:r>
      <w:r w:rsidR="00440048">
        <w:rPr>
          <w:rFonts w:ascii="Times New Roman" w:hAnsi="Times New Roman"/>
          <w:bCs/>
        </w:rPr>
        <w:t>Another improvement could be c</w:t>
      </w:r>
      <w:r w:rsidR="002868B9" w:rsidRPr="001B18AF">
        <w:rPr>
          <w:rFonts w:ascii="Times New Roman" w:hAnsi="Times New Roman"/>
          <w:bCs/>
        </w:rPr>
        <w:t>ross language implementation of ECC algorithms utilizing the capabilities and features of other languages like Java.</w:t>
      </w:r>
      <w:r w:rsidR="00440048">
        <w:rPr>
          <w:rFonts w:ascii="Times New Roman" w:hAnsi="Times New Roman"/>
          <w:bCs/>
        </w:rPr>
        <w:t xml:space="preserve"> Also, </w:t>
      </w:r>
      <w:r w:rsidR="002868B9" w:rsidRPr="001B18AF">
        <w:rPr>
          <w:rFonts w:ascii="Times New Roman" w:hAnsi="Times New Roman"/>
          <w:bCs/>
        </w:rPr>
        <w:t>the performance, integration cost and overhead of inter-processor communication for ECC algorithms</w:t>
      </w:r>
      <w:r w:rsidR="00440048">
        <w:rPr>
          <w:rFonts w:ascii="Times New Roman" w:hAnsi="Times New Roman"/>
          <w:bCs/>
        </w:rPr>
        <w:t xml:space="preserve"> could be improved.</w:t>
      </w:r>
    </w:p>
    <w:p w:rsidR="002868B9" w:rsidRDefault="002868B9" w:rsidP="00083C64">
      <w:pPr>
        <w:spacing w:line="480" w:lineRule="auto"/>
      </w:pPr>
    </w:p>
    <w:p w:rsidR="00E801F2" w:rsidRPr="00DA2F09" w:rsidRDefault="009C537D" w:rsidP="00083C64">
      <w:pPr>
        <w:widowControl/>
        <w:suppressAutoHyphens w:val="0"/>
        <w:spacing w:line="480" w:lineRule="auto"/>
        <w:jc w:val="both"/>
        <w:rPr>
          <w:rFonts w:ascii="Times New Roman" w:hAnsi="Times New Roman"/>
          <w:b/>
          <w:sz w:val="28"/>
          <w:szCs w:val="28"/>
        </w:rPr>
      </w:pPr>
      <w:r>
        <w:br w:type="page"/>
      </w:r>
      <w:bookmarkStart w:id="13" w:name="REFERENCES"/>
      <w:r w:rsidR="00734B13" w:rsidRPr="00734B13">
        <w:rPr>
          <w:rFonts w:ascii="Times New Roman" w:hAnsi="Times New Roman"/>
          <w:b/>
          <w:sz w:val="28"/>
          <w:szCs w:val="28"/>
        </w:rPr>
        <w:lastRenderedPageBreak/>
        <w:t>REFERENCES</w:t>
      </w:r>
    </w:p>
    <w:bookmarkEnd w:id="13"/>
    <w:p w:rsidR="00E801F2" w:rsidRPr="009B4E01" w:rsidRDefault="00E801F2" w:rsidP="00B50396">
      <w:pPr>
        <w:widowControl/>
        <w:numPr>
          <w:ilvl w:val="0"/>
          <w:numId w:val="12"/>
        </w:numPr>
        <w:tabs>
          <w:tab w:val="left" w:pos="720"/>
        </w:tabs>
        <w:suppressAutoHyphens w:val="0"/>
        <w:spacing w:line="480" w:lineRule="auto"/>
        <w:ind w:hanging="720"/>
        <w:jc w:val="both"/>
        <w:rPr>
          <w:rFonts w:ascii="Cambria Math" w:hAnsi="Cambria Math" w:cs="Cambria Math"/>
          <w:lang w:val="en-US"/>
        </w:rPr>
      </w:pPr>
      <w:r w:rsidRPr="009B4E01">
        <w:rPr>
          <w:rFonts w:ascii="Times New Roman" w:hAnsi="Times New Roman"/>
          <w:bCs/>
          <w:lang w:val="en-US"/>
        </w:rPr>
        <w:t>An Liu and Peng Ning</w:t>
      </w:r>
      <w:r w:rsidRPr="009B4E01">
        <w:rPr>
          <w:rFonts w:ascii="Times New Roman" w:hAnsi="Times New Roman"/>
          <w:bCs/>
        </w:rPr>
        <w:t xml:space="preserve">, </w:t>
      </w:r>
      <w:r w:rsidRPr="009B4E01">
        <w:rPr>
          <w:rFonts w:ascii="Times New Roman" w:hAnsi="Times New Roman"/>
          <w:bCs/>
          <w:i/>
          <w:lang w:val="en-US"/>
        </w:rPr>
        <w:t>TinyECC: A Configurable Library for Elliptic Curve Cryptography in Wireless Sensor Networks</w:t>
      </w:r>
      <w:r w:rsidRPr="009B4E01">
        <w:rPr>
          <w:rFonts w:ascii="Times New Roman" w:hAnsi="Times New Roman"/>
          <w:bCs/>
          <w:lang w:val="en-US"/>
        </w:rPr>
        <w:t xml:space="preserve"> in</w:t>
      </w:r>
      <w:r w:rsidRPr="009B4E01">
        <w:rPr>
          <w:rFonts w:ascii="Times New Roman" w:hAnsi="Times New Roman"/>
          <w:lang w:val="en-US"/>
        </w:rPr>
        <w:t xml:space="preserve"> </w:t>
      </w:r>
      <w:r w:rsidRPr="009B4E01">
        <w:rPr>
          <w:rFonts w:ascii="Times New Roman" w:hAnsi="Times New Roman"/>
        </w:rPr>
        <w:t>Proceedings of the 7th International conference on Information processing in sensor networks, 2008</w:t>
      </w:r>
    </w:p>
    <w:p w:rsidR="00E801F2" w:rsidRPr="009B4E01" w:rsidRDefault="00E801F2" w:rsidP="00B50396">
      <w:pPr>
        <w:widowControl/>
        <w:numPr>
          <w:ilvl w:val="0"/>
          <w:numId w:val="12"/>
        </w:numPr>
        <w:tabs>
          <w:tab w:val="left" w:pos="720"/>
        </w:tabs>
        <w:suppressAutoHyphens w:val="0"/>
        <w:spacing w:line="480" w:lineRule="auto"/>
        <w:ind w:hanging="720"/>
        <w:jc w:val="both"/>
        <w:rPr>
          <w:rFonts w:ascii="Times New Roman" w:hAnsi="Times New Roman"/>
          <w:b/>
          <w:bCs/>
          <w:lang w:val="en-US"/>
        </w:rPr>
      </w:pPr>
      <w:r w:rsidRPr="009B4E01">
        <w:rPr>
          <w:rFonts w:ascii="Times New Roman" w:hAnsi="Times New Roman"/>
          <w:bCs/>
          <w:lang w:val="en-US"/>
        </w:rPr>
        <w:t xml:space="preserve">Barry Doyle et al., </w:t>
      </w:r>
      <w:r w:rsidRPr="009B4E01">
        <w:rPr>
          <w:rFonts w:ascii="Times New Roman" w:hAnsi="Times New Roman"/>
          <w:bCs/>
          <w:i/>
          <w:lang w:val="en-US"/>
        </w:rPr>
        <w:t>Security Considerations and Key Negotiation Techniques for Power Constrained Sensor Networks</w:t>
      </w:r>
      <w:r w:rsidRPr="009B4E01">
        <w:rPr>
          <w:rFonts w:ascii="Times New Roman" w:hAnsi="Times New Roman"/>
          <w:bCs/>
          <w:lang w:val="en-US"/>
        </w:rPr>
        <w:t xml:space="preserve"> in</w:t>
      </w:r>
      <w:r w:rsidRPr="009B4E01">
        <w:rPr>
          <w:rFonts w:ascii="Arial" w:eastAsia="Times New Roman" w:hAnsi="Arial" w:cs="Arial"/>
          <w:bCs/>
          <w:kern w:val="0"/>
          <w:lang w:val="en-US" w:eastAsia="en-US"/>
        </w:rPr>
        <w:t xml:space="preserve"> </w:t>
      </w:r>
      <w:r w:rsidRPr="009B4E01">
        <w:rPr>
          <w:rFonts w:ascii="Times New Roman" w:hAnsi="Times New Roman"/>
          <w:bCs/>
          <w:lang w:val="en-US"/>
        </w:rPr>
        <w:t>The Computer Journal Advance Access, May 2006</w:t>
      </w:r>
    </w:p>
    <w:p w:rsidR="00E801F2" w:rsidRPr="009B4E01" w:rsidRDefault="00E801F2" w:rsidP="00B50396">
      <w:pPr>
        <w:widowControl/>
        <w:numPr>
          <w:ilvl w:val="0"/>
          <w:numId w:val="12"/>
        </w:numPr>
        <w:tabs>
          <w:tab w:val="left" w:pos="720"/>
        </w:tabs>
        <w:suppressAutoHyphens w:val="0"/>
        <w:spacing w:line="480" w:lineRule="auto"/>
        <w:ind w:hanging="720"/>
        <w:jc w:val="both"/>
        <w:rPr>
          <w:rFonts w:ascii="Times New Roman" w:hAnsi="Times New Roman"/>
          <w:bCs/>
          <w:lang w:val="en-US"/>
        </w:rPr>
      </w:pPr>
      <w:r w:rsidRPr="009B4E01">
        <w:rPr>
          <w:rFonts w:ascii="Times New Roman" w:hAnsi="Times New Roman"/>
          <w:bCs/>
          <w:lang w:val="en-US"/>
        </w:rPr>
        <w:t>Hai Yan and Zhijie Jerry Shi</w:t>
      </w:r>
      <w:r w:rsidRPr="009B4E01">
        <w:rPr>
          <w:rFonts w:ascii="Times New Roman" w:hAnsi="Times New Roman"/>
          <w:bCs/>
        </w:rPr>
        <w:t xml:space="preserve">, </w:t>
      </w:r>
      <w:r w:rsidRPr="009B4E01">
        <w:rPr>
          <w:rFonts w:ascii="Times New Roman" w:hAnsi="Times New Roman"/>
          <w:bCs/>
          <w:i/>
          <w:lang w:val="en-US"/>
        </w:rPr>
        <w:t>Studying Software Implementations of Elliptic Curve Cryptography</w:t>
      </w:r>
      <w:r w:rsidRPr="009B4E01">
        <w:rPr>
          <w:rFonts w:ascii="Times New Roman" w:hAnsi="Times New Roman"/>
          <w:bCs/>
          <w:lang w:val="en-US"/>
        </w:rPr>
        <w:t xml:space="preserve"> in </w:t>
      </w:r>
      <w:r w:rsidRPr="009B4E01">
        <w:rPr>
          <w:rFonts w:ascii="Times New Roman" w:hAnsi="Times New Roman"/>
          <w:bCs/>
          <w:iCs/>
          <w:lang w:val="en-US"/>
        </w:rPr>
        <w:t>Proceedings of ITNG 2006</w:t>
      </w:r>
      <w:r w:rsidRPr="009B4E01">
        <w:rPr>
          <w:rFonts w:ascii="Times New Roman" w:hAnsi="Times New Roman"/>
          <w:bCs/>
          <w:lang w:val="en-US"/>
        </w:rPr>
        <w:t>, April 2006.</w:t>
      </w:r>
    </w:p>
    <w:p w:rsidR="00E801F2" w:rsidRPr="00DF20F6" w:rsidRDefault="00E801F2" w:rsidP="00B50396">
      <w:pPr>
        <w:widowControl/>
        <w:numPr>
          <w:ilvl w:val="0"/>
          <w:numId w:val="12"/>
        </w:numPr>
        <w:tabs>
          <w:tab w:val="left" w:pos="720"/>
        </w:tabs>
        <w:suppressAutoHyphens w:val="0"/>
        <w:spacing w:line="480" w:lineRule="auto"/>
        <w:ind w:hanging="720"/>
        <w:jc w:val="both"/>
        <w:rPr>
          <w:rFonts w:ascii="Times New Roman" w:hAnsi="Times New Roman"/>
          <w:bCs/>
          <w:lang w:val="en-US"/>
        </w:rPr>
      </w:pPr>
      <w:r w:rsidRPr="009B4E01">
        <w:rPr>
          <w:rFonts w:ascii="Times New Roman" w:hAnsi="Times New Roman"/>
          <w:bCs/>
          <w:lang w:val="en-US"/>
        </w:rPr>
        <w:t xml:space="preserve">Craig Gentry, </w:t>
      </w:r>
      <w:r w:rsidRPr="009B4E01">
        <w:rPr>
          <w:rFonts w:ascii="Times New Roman" w:hAnsi="Times New Roman"/>
          <w:bCs/>
          <w:i/>
          <w:lang w:val="en-US"/>
        </w:rPr>
        <w:t>Computing Arbitary Functions of Encrypted Data</w:t>
      </w:r>
      <w:r w:rsidRPr="009B4E01">
        <w:rPr>
          <w:rFonts w:ascii="Times New Roman" w:hAnsi="Times New Roman"/>
          <w:bCs/>
          <w:lang w:val="en-US"/>
        </w:rPr>
        <w:t xml:space="preserve"> in Communications </w:t>
      </w:r>
      <w:r w:rsidRPr="00DF20F6">
        <w:rPr>
          <w:rFonts w:ascii="Times New Roman" w:hAnsi="Times New Roman"/>
          <w:bCs/>
          <w:lang w:val="en-US"/>
        </w:rPr>
        <w:t>of the ACM, Volume 53, No. 3, March 2010.</w:t>
      </w:r>
    </w:p>
    <w:p w:rsidR="00E801F2" w:rsidRPr="00DF20F6" w:rsidRDefault="00E801F2" w:rsidP="00B50396">
      <w:pPr>
        <w:widowControl/>
        <w:numPr>
          <w:ilvl w:val="0"/>
          <w:numId w:val="12"/>
        </w:numPr>
        <w:tabs>
          <w:tab w:val="left" w:pos="72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 xml:space="preserve">T. Kavitha and D. Sridharan, </w:t>
      </w:r>
      <w:r w:rsidRPr="00DF20F6">
        <w:rPr>
          <w:rFonts w:ascii="Times New Roman" w:hAnsi="Times New Roman"/>
          <w:bCs/>
          <w:i/>
          <w:lang w:val="en-US"/>
        </w:rPr>
        <w:t>Security Vulnerabilities In Wireless Sensor Networks: A Survey</w:t>
      </w:r>
      <w:r w:rsidRPr="00DF20F6">
        <w:rPr>
          <w:rFonts w:ascii="Times New Roman" w:hAnsi="Times New Roman"/>
          <w:bCs/>
          <w:lang w:val="en-US"/>
        </w:rPr>
        <w:t xml:space="preserve"> in Journal of Information Assurance and Security, May 2010</w:t>
      </w:r>
    </w:p>
    <w:p w:rsidR="00E801F2" w:rsidRPr="00DF20F6" w:rsidRDefault="00E801F2" w:rsidP="00B50396">
      <w:pPr>
        <w:widowControl/>
        <w:numPr>
          <w:ilvl w:val="0"/>
          <w:numId w:val="12"/>
        </w:numPr>
        <w:tabs>
          <w:tab w:val="left" w:pos="720"/>
        </w:tabs>
        <w:suppressAutoHyphens w:val="0"/>
        <w:spacing w:line="480" w:lineRule="auto"/>
        <w:ind w:hanging="720"/>
        <w:jc w:val="both"/>
        <w:rPr>
          <w:rFonts w:ascii="Times New Roman" w:hAnsi="Times New Roman"/>
          <w:bCs/>
          <w:lang w:val="en-US"/>
        </w:rPr>
      </w:pPr>
      <w:r w:rsidRPr="00DF20F6">
        <w:rPr>
          <w:rFonts w:ascii="Times New Roman" w:eastAsia="Times New Roman" w:hAnsi="Times New Roman"/>
          <w:kern w:val="0"/>
          <w:lang w:val="en-US" w:eastAsia="en-US"/>
        </w:rPr>
        <w:t xml:space="preserve">Anoop MS, </w:t>
      </w:r>
      <w:r w:rsidRPr="00DF20F6">
        <w:rPr>
          <w:rFonts w:ascii="Times New Roman" w:eastAsia="Times New Roman" w:hAnsi="Times New Roman"/>
          <w:i/>
          <w:kern w:val="0"/>
          <w:lang w:val="en-US" w:eastAsia="en-US"/>
        </w:rPr>
        <w:t xml:space="preserve">Elliptic Curve Cryptography, </w:t>
      </w:r>
      <w:r w:rsidRPr="00DF20F6">
        <w:rPr>
          <w:rFonts w:ascii="Times New Roman" w:eastAsia="Times New Roman" w:hAnsi="Times New Roman"/>
          <w:bCs/>
          <w:i/>
          <w:kern w:val="0"/>
          <w:lang w:val="en-US" w:eastAsia="en-US"/>
        </w:rPr>
        <w:t>An Implementation Guide</w:t>
      </w:r>
      <w:r w:rsidRPr="00DF20F6">
        <w:rPr>
          <w:rFonts w:ascii="Times New Roman" w:eastAsia="Times New Roman" w:hAnsi="Times New Roman"/>
          <w:bCs/>
          <w:kern w:val="0"/>
          <w:lang w:val="en-US" w:eastAsia="en-US"/>
        </w:rPr>
        <w:t>, January 2007,</w:t>
      </w:r>
    </w:p>
    <w:p w:rsidR="00E801F2" w:rsidRPr="00DF20F6" w:rsidRDefault="00E801F2" w:rsidP="00083C64">
      <w:pPr>
        <w:widowControl/>
        <w:tabs>
          <w:tab w:val="left" w:pos="720"/>
        </w:tabs>
        <w:suppressAutoHyphens w:val="0"/>
        <w:spacing w:line="480" w:lineRule="auto"/>
        <w:ind w:left="720"/>
        <w:jc w:val="both"/>
        <w:rPr>
          <w:rFonts w:ascii="Times New Roman" w:hAnsi="Times New Roman"/>
          <w:bCs/>
          <w:lang w:val="en-US"/>
        </w:rPr>
      </w:pPr>
      <w:r w:rsidRPr="00DF20F6">
        <w:rPr>
          <w:rFonts w:ascii="Times New Roman" w:eastAsia="Times New Roman" w:hAnsi="Times New Roman"/>
          <w:bCs/>
          <w:kern w:val="0"/>
          <w:lang w:val="en-US" w:eastAsia="en-US"/>
        </w:rPr>
        <w:t>Available: http://hosteddocs.ittoolbox.com/AN1.5.07.pdf</w:t>
      </w:r>
    </w:p>
    <w:p w:rsidR="00E801F2" w:rsidRPr="009A1FAD"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w:t>
      </w:r>
      <w:hyperlink r:id="rId37" w:history="1">
        <w:r w:rsidRPr="00DF20F6">
          <w:rPr>
            <w:rStyle w:val="Hyperlink"/>
            <w:rFonts w:ascii="Times New Roman" w:hAnsi="Times New Roman"/>
            <w:bCs/>
            <w:color w:val="auto"/>
            <w:u w:val="none"/>
            <w:lang w:val="en-US"/>
          </w:rPr>
          <w:t>http://en.wikipedia.org/wiki/Elliptic_curve_cryptography</w:t>
        </w:r>
      </w:hyperlink>
      <w:r w:rsidRPr="00DF20F6">
        <w:rPr>
          <w:rFonts w:ascii="Times New Roman" w:hAnsi="Times New Roman"/>
          <w:bCs/>
          <w:lang w:val="en-US"/>
        </w:rPr>
        <w:t>”</w:t>
      </w:r>
      <w:r w:rsidR="009A1FAD">
        <w:rPr>
          <w:rFonts w:ascii="Times New Roman" w:hAnsi="Times New Roman"/>
          <w:bCs/>
          <w:lang w:val="en-US"/>
        </w:rPr>
        <w:t xml:space="preserve">. </w:t>
      </w:r>
      <w:r w:rsidR="009A1FAD" w:rsidRPr="00DF20F6">
        <w:rPr>
          <w:rFonts w:ascii="Times New Roman" w:hAnsi="Times New Roman"/>
          <w:bCs/>
          <w:lang w:val="en-US"/>
        </w:rPr>
        <w:t>Last Accessed: 29</w:t>
      </w:r>
      <w:r w:rsidR="009A1FAD" w:rsidRPr="00DF20F6">
        <w:rPr>
          <w:rFonts w:ascii="Times New Roman" w:hAnsi="Times New Roman"/>
          <w:bCs/>
          <w:vertAlign w:val="superscript"/>
          <w:lang w:val="en-US"/>
        </w:rPr>
        <w:t>th</w:t>
      </w:r>
      <w:r w:rsidR="009A1FAD" w:rsidRPr="00DF20F6">
        <w:rPr>
          <w:rFonts w:ascii="Times New Roman" w:hAnsi="Times New Roman"/>
          <w:bCs/>
          <w:lang w:val="en-US"/>
        </w:rPr>
        <w:t xml:space="preserve"> November, 2010</w:t>
      </w:r>
    </w:p>
    <w:p w:rsidR="00E801F2" w:rsidRPr="00DF20F6" w:rsidRDefault="00E801F2" w:rsidP="00B50396">
      <w:pPr>
        <w:widowControl/>
        <w:numPr>
          <w:ilvl w:val="0"/>
          <w:numId w:val="12"/>
        </w:numPr>
        <w:tabs>
          <w:tab w:val="left" w:pos="72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 xml:space="preserve">An Liu, </w:t>
      </w:r>
      <w:r w:rsidRPr="00DF20F6">
        <w:rPr>
          <w:rFonts w:ascii="Times New Roman" w:hAnsi="Times New Roman"/>
          <w:bCs/>
          <w:i/>
          <w:lang w:val="en-US"/>
        </w:rPr>
        <w:t>Readme for TinyECC Version 1.0</w:t>
      </w:r>
      <w:r w:rsidRPr="00DF20F6">
        <w:rPr>
          <w:rFonts w:ascii="Times New Roman" w:hAnsi="Times New Roman"/>
          <w:bCs/>
          <w:lang w:val="en-US"/>
        </w:rPr>
        <w:t xml:space="preserve">, November 2007. Available: </w:t>
      </w:r>
      <w:hyperlink r:id="rId38" w:history="1">
        <w:r w:rsidRPr="00DF20F6">
          <w:rPr>
            <w:rStyle w:val="Hyperlink"/>
            <w:rFonts w:ascii="Times New Roman" w:hAnsi="Times New Roman"/>
            <w:bCs/>
            <w:color w:val="auto"/>
            <w:u w:val="none"/>
            <w:lang w:val="en-US"/>
          </w:rPr>
          <w:t>http://discovery.csc.ncsu.edu/software/TinyECC/README.txt</w:t>
        </w:r>
      </w:hyperlink>
    </w:p>
    <w:p w:rsidR="00E801F2" w:rsidRPr="00DF20F6" w:rsidRDefault="00E801F2" w:rsidP="00B50396">
      <w:pPr>
        <w:widowControl/>
        <w:numPr>
          <w:ilvl w:val="0"/>
          <w:numId w:val="12"/>
        </w:numPr>
        <w:tabs>
          <w:tab w:val="left" w:pos="0"/>
        </w:tabs>
        <w:suppressAutoHyphens w:val="0"/>
        <w:spacing w:line="480" w:lineRule="auto"/>
        <w:ind w:hanging="720"/>
        <w:jc w:val="both"/>
        <w:rPr>
          <w:rFonts w:ascii="Times New Roman" w:eastAsia="Times New Roman" w:hAnsi="Times New Roman"/>
          <w:lang w:val="en-US"/>
        </w:rPr>
      </w:pPr>
      <w:r w:rsidRPr="00DF20F6">
        <w:rPr>
          <w:rFonts w:ascii="Times New Roman" w:hAnsi="Times New Roman"/>
          <w:bCs/>
          <w:iCs/>
        </w:rPr>
        <w:t>directory.fsf.org/project/libecc/</w:t>
      </w:r>
    </w:p>
    <w:p w:rsidR="00E801F2" w:rsidRPr="00DF20F6" w:rsidRDefault="00E801F2" w:rsidP="00B50396">
      <w:pPr>
        <w:widowControl/>
        <w:numPr>
          <w:ilvl w:val="0"/>
          <w:numId w:val="12"/>
        </w:numPr>
        <w:tabs>
          <w:tab w:val="left" w:pos="0"/>
        </w:tabs>
        <w:suppressAutoHyphens w:val="0"/>
        <w:spacing w:line="480" w:lineRule="auto"/>
        <w:ind w:hanging="720"/>
        <w:jc w:val="both"/>
        <w:rPr>
          <w:rFonts w:ascii="Times New Roman" w:eastAsia="Times New Roman" w:hAnsi="Times New Roman"/>
          <w:lang w:val="en-US"/>
        </w:rPr>
      </w:pPr>
      <w:r w:rsidRPr="00DF20F6">
        <w:rPr>
          <w:rFonts w:ascii="Times New Roman" w:eastAsia="Times New Roman" w:hAnsi="Times New Roman"/>
          <w:lang w:val="en-US"/>
        </w:rPr>
        <w:t xml:space="preserve">Daniel R. L. Brown, </w:t>
      </w:r>
      <w:r w:rsidRPr="00DF20F6">
        <w:rPr>
          <w:rFonts w:ascii="Times New Roman" w:eastAsia="Times New Roman" w:hAnsi="Times New Roman"/>
          <w:i/>
          <w:lang w:val="en-US"/>
        </w:rPr>
        <w:t>Certicom Research Standards for Efficient Cryptography – SEC 1: Elliptic curve cryptography, Version 1.0</w:t>
      </w:r>
      <w:r w:rsidRPr="00DF20F6">
        <w:rPr>
          <w:rFonts w:ascii="Times New Roman" w:eastAsia="Times New Roman" w:hAnsi="Times New Roman"/>
          <w:lang w:val="en-US"/>
        </w:rPr>
        <w:t>, September 2000. Available: “http://www.secg.org/download/aid-385/sec1_final.pdf”.</w:t>
      </w:r>
    </w:p>
    <w:p w:rsidR="00E801F2" w:rsidRPr="00DF20F6"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w:t>
      </w:r>
      <w:hyperlink r:id="rId39" w:history="1">
        <w:r w:rsidRPr="00DF20F6">
          <w:rPr>
            <w:rStyle w:val="Hyperlink"/>
            <w:rFonts w:ascii="Times New Roman" w:hAnsi="Times New Roman"/>
            <w:bCs/>
            <w:color w:val="auto"/>
            <w:u w:val="none"/>
            <w:lang w:val="en-US"/>
          </w:rPr>
          <w:t>http://en.wikipedia.org/wiki/Crypto%2B%2B</w:t>
        </w:r>
      </w:hyperlink>
      <w:r w:rsidRPr="00DF20F6">
        <w:rPr>
          <w:rFonts w:ascii="Times New Roman" w:hAnsi="Times New Roman"/>
          <w:bCs/>
          <w:lang w:val="en-US"/>
        </w:rPr>
        <w:t>”. Last Accessed: 29</w:t>
      </w:r>
      <w:r w:rsidRPr="00DF20F6">
        <w:rPr>
          <w:rFonts w:ascii="Times New Roman" w:hAnsi="Times New Roman"/>
          <w:bCs/>
          <w:vertAlign w:val="superscript"/>
          <w:lang w:val="en-US"/>
        </w:rPr>
        <w:t>th</w:t>
      </w:r>
      <w:r w:rsidRPr="00DF20F6">
        <w:rPr>
          <w:rFonts w:ascii="Times New Roman" w:hAnsi="Times New Roman"/>
          <w:bCs/>
          <w:lang w:val="en-US"/>
        </w:rPr>
        <w:t xml:space="preserve"> November, 2010</w:t>
      </w:r>
    </w:p>
    <w:p w:rsidR="009A1FAD"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sidRPr="00DF20F6">
        <w:rPr>
          <w:rFonts w:ascii="Times New Roman" w:hAnsi="Times New Roman"/>
          <w:bCs/>
        </w:rPr>
        <w:lastRenderedPageBreak/>
        <w:t xml:space="preserve">Brian J. Gough and Richard M. Stallman, </w:t>
      </w:r>
      <w:hyperlink r:id="rId40" w:history="1">
        <w:r w:rsidRPr="00DF20F6">
          <w:rPr>
            <w:rStyle w:val="Hyperlink"/>
            <w:rFonts w:ascii="Times New Roman" w:hAnsi="Times New Roman"/>
            <w:bCs/>
            <w:i/>
            <w:color w:val="auto"/>
            <w:u w:val="none"/>
          </w:rPr>
          <w:t>An Introduction to GCC - for the GNU compilers gcc and g++</w:t>
        </w:r>
      </w:hyperlink>
      <w:r w:rsidRPr="00DF20F6">
        <w:rPr>
          <w:rFonts w:ascii="Times New Roman" w:hAnsi="Times New Roman"/>
          <w:bCs/>
        </w:rPr>
        <w:t>, Network Theory L</w:t>
      </w:r>
      <w:r w:rsidR="009A1FAD">
        <w:rPr>
          <w:rFonts w:ascii="Times New Roman" w:hAnsi="Times New Roman"/>
          <w:bCs/>
        </w:rPr>
        <w:t>imited, March 2004, Available:</w:t>
      </w:r>
      <w:r w:rsidRPr="00DF20F6">
        <w:rPr>
          <w:rFonts w:ascii="Times New Roman" w:hAnsi="Times New Roman"/>
          <w:bCs/>
        </w:rPr>
        <w:t>“</w:t>
      </w:r>
      <w:r w:rsidRPr="00DF20F6">
        <w:rPr>
          <w:rFonts w:ascii="Times New Roman" w:hAnsi="Times New Roman"/>
          <w:bCs/>
          <w:lang w:val="en-US"/>
        </w:rPr>
        <w:t>http://www.network-theory.co.uk/d</w:t>
      </w:r>
      <w:r w:rsidR="009A1FAD">
        <w:rPr>
          <w:rFonts w:ascii="Times New Roman" w:hAnsi="Times New Roman"/>
          <w:bCs/>
          <w:lang w:val="en-US"/>
        </w:rPr>
        <w:t>ocs/gccintro/gccintro_80.html”.</w:t>
      </w:r>
    </w:p>
    <w:p w:rsidR="00E801F2" w:rsidRPr="00DF20F6"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“http://www.cs.utah.edu/dept/old/texinfo/as/gprof.html”. Last Accessed: 29</w:t>
      </w:r>
      <w:r w:rsidRPr="00DF20F6">
        <w:rPr>
          <w:rFonts w:ascii="Times New Roman" w:hAnsi="Times New Roman"/>
          <w:bCs/>
          <w:vertAlign w:val="superscript"/>
          <w:lang w:val="en-US"/>
        </w:rPr>
        <w:t>th</w:t>
      </w:r>
      <w:r w:rsidRPr="00DF20F6">
        <w:rPr>
          <w:rFonts w:ascii="Times New Roman" w:hAnsi="Times New Roman"/>
          <w:bCs/>
          <w:lang w:val="en-US"/>
        </w:rPr>
        <w:t xml:space="preserve"> November, 2010</w:t>
      </w:r>
    </w:p>
    <w:p w:rsidR="00E801F2" w:rsidRPr="00DF20F6"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“http://en.wikipedia.org/wiki/DTrace”. Last Accessed: 29</w:t>
      </w:r>
      <w:r w:rsidRPr="00DF20F6">
        <w:rPr>
          <w:rFonts w:ascii="Times New Roman" w:hAnsi="Times New Roman"/>
          <w:bCs/>
          <w:vertAlign w:val="superscript"/>
          <w:lang w:val="en-US"/>
        </w:rPr>
        <w:t>th</w:t>
      </w:r>
      <w:r w:rsidRPr="00DF20F6">
        <w:rPr>
          <w:rFonts w:ascii="Times New Roman" w:hAnsi="Times New Roman"/>
          <w:bCs/>
          <w:lang w:val="en-US"/>
        </w:rPr>
        <w:t xml:space="preserve"> November, 2010</w:t>
      </w:r>
    </w:p>
    <w:p w:rsidR="00E801F2" w:rsidRPr="00DF20F6"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w:t>
      </w:r>
      <w:hyperlink r:id="rId41" w:history="1">
        <w:r w:rsidRPr="00DF20F6">
          <w:rPr>
            <w:rStyle w:val="Hyperlink"/>
            <w:rFonts w:ascii="Times New Roman" w:hAnsi="Times New Roman"/>
            <w:bCs/>
            <w:color w:val="auto"/>
            <w:u w:val="none"/>
            <w:lang w:val="en-US"/>
          </w:rPr>
          <w:t>http://oprofile.sourceforge.net/about/</w:t>
        </w:r>
      </w:hyperlink>
      <w:r w:rsidRPr="00DF20F6">
        <w:rPr>
          <w:rFonts w:ascii="Times New Roman" w:hAnsi="Times New Roman"/>
          <w:bCs/>
          <w:lang w:val="en-US"/>
        </w:rPr>
        <w:t>”. Last Accessed: 29</w:t>
      </w:r>
      <w:r w:rsidRPr="00DF20F6">
        <w:rPr>
          <w:rFonts w:ascii="Times New Roman" w:hAnsi="Times New Roman"/>
          <w:bCs/>
          <w:vertAlign w:val="superscript"/>
          <w:lang w:val="en-US"/>
        </w:rPr>
        <w:t>th</w:t>
      </w:r>
      <w:r w:rsidRPr="00DF20F6">
        <w:rPr>
          <w:rFonts w:ascii="Times New Roman" w:hAnsi="Times New Roman"/>
          <w:bCs/>
          <w:lang w:val="en-US"/>
        </w:rPr>
        <w:t xml:space="preserve"> November, 2010</w:t>
      </w:r>
    </w:p>
    <w:p w:rsidR="00E801F2" w:rsidRPr="00DF20F6"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w:t>
      </w:r>
      <w:hyperlink r:id="rId42" w:history="1">
        <w:r w:rsidRPr="00DF20F6">
          <w:rPr>
            <w:rStyle w:val="Hyperlink"/>
            <w:rFonts w:ascii="Times New Roman" w:hAnsi="Times New Roman"/>
            <w:bCs/>
            <w:color w:val="auto"/>
            <w:u w:val="none"/>
            <w:lang w:val="en-US"/>
          </w:rPr>
          <w:t>http://en.wikipedia.org/wiki/ECIES</w:t>
        </w:r>
      </w:hyperlink>
      <w:r w:rsidRPr="00DF20F6">
        <w:rPr>
          <w:rFonts w:ascii="Times New Roman" w:hAnsi="Times New Roman"/>
          <w:bCs/>
          <w:lang w:val="en-US"/>
        </w:rPr>
        <w:t>”. Last Accessed: 29</w:t>
      </w:r>
      <w:r w:rsidRPr="00DF20F6">
        <w:rPr>
          <w:rFonts w:ascii="Times New Roman" w:hAnsi="Times New Roman"/>
          <w:bCs/>
          <w:vertAlign w:val="superscript"/>
          <w:lang w:val="en-US"/>
        </w:rPr>
        <w:t>th</w:t>
      </w:r>
      <w:r w:rsidRPr="00DF20F6">
        <w:rPr>
          <w:rFonts w:ascii="Times New Roman" w:hAnsi="Times New Roman"/>
          <w:bCs/>
          <w:lang w:val="en-US"/>
        </w:rPr>
        <w:t xml:space="preserve"> November, 2010</w:t>
      </w:r>
    </w:p>
    <w:p w:rsidR="00E801F2"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sidRPr="00DF20F6">
        <w:rPr>
          <w:rFonts w:ascii="Times New Roman" w:hAnsi="Times New Roman"/>
          <w:bCs/>
          <w:lang w:val="en-US"/>
        </w:rPr>
        <w:t>“</w:t>
      </w:r>
      <w:hyperlink r:id="rId43" w:history="1">
        <w:r w:rsidRPr="00DF20F6">
          <w:rPr>
            <w:rStyle w:val="Hyperlink"/>
            <w:rFonts w:ascii="Times New Roman" w:hAnsi="Times New Roman"/>
            <w:bCs/>
            <w:color w:val="auto"/>
            <w:u w:val="none"/>
            <w:lang w:val="en-US"/>
          </w:rPr>
          <w:t>http://en.wikipedia.org/wiki/Profiling_%28computer_programming%29</w:t>
        </w:r>
      </w:hyperlink>
      <w:r w:rsidRPr="00DF20F6">
        <w:rPr>
          <w:rFonts w:ascii="Times New Roman" w:hAnsi="Times New Roman"/>
          <w:bCs/>
          <w:lang w:val="en-US"/>
        </w:rPr>
        <w:t xml:space="preserve">”. Last </w:t>
      </w:r>
      <w:r w:rsidRPr="009B4E01">
        <w:rPr>
          <w:rFonts w:ascii="Times New Roman" w:hAnsi="Times New Roman"/>
          <w:bCs/>
          <w:lang w:val="en-US"/>
        </w:rPr>
        <w:t>Accessed: 29</w:t>
      </w:r>
      <w:r w:rsidRPr="009B4E01">
        <w:rPr>
          <w:rFonts w:ascii="Times New Roman" w:hAnsi="Times New Roman"/>
          <w:bCs/>
          <w:vertAlign w:val="superscript"/>
          <w:lang w:val="en-US"/>
        </w:rPr>
        <w:t>th</w:t>
      </w:r>
      <w:r w:rsidRPr="009B4E01">
        <w:rPr>
          <w:rFonts w:ascii="Times New Roman" w:hAnsi="Times New Roman"/>
          <w:bCs/>
          <w:lang w:val="en-US"/>
        </w:rPr>
        <w:t xml:space="preserve"> November, 2010</w:t>
      </w:r>
    </w:p>
    <w:p w:rsidR="00E801F2"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Pr>
          <w:rFonts w:ascii="Times New Roman" w:hAnsi="Times New Roman"/>
          <w:bCs/>
          <w:lang w:val="en-US"/>
        </w:rPr>
        <w:t>“</w:t>
      </w:r>
      <w:r w:rsidRPr="00F9170B">
        <w:rPr>
          <w:rFonts w:ascii="Times New Roman" w:hAnsi="Times New Roman"/>
          <w:bCs/>
          <w:lang w:val="en-US"/>
        </w:rPr>
        <w:t>http://linux.die.net/man/3/gettimeofday</w:t>
      </w:r>
      <w:r>
        <w:rPr>
          <w:rFonts w:ascii="Times New Roman" w:hAnsi="Times New Roman"/>
          <w:bCs/>
          <w:lang w:val="en-US"/>
        </w:rPr>
        <w:t>”. Last Accessed: 8</w:t>
      </w:r>
      <w:r w:rsidRPr="00F9170B">
        <w:rPr>
          <w:rFonts w:ascii="Times New Roman" w:hAnsi="Times New Roman"/>
          <w:bCs/>
          <w:vertAlign w:val="superscript"/>
          <w:lang w:val="en-US"/>
        </w:rPr>
        <w:t>th</w:t>
      </w:r>
      <w:r>
        <w:rPr>
          <w:rFonts w:ascii="Times New Roman" w:hAnsi="Times New Roman"/>
          <w:bCs/>
          <w:lang w:val="en-US"/>
        </w:rPr>
        <w:t xml:space="preserve"> May 2011</w:t>
      </w:r>
    </w:p>
    <w:p w:rsidR="00E801F2"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Pr>
          <w:rFonts w:ascii="Times New Roman" w:hAnsi="Times New Roman"/>
          <w:bCs/>
          <w:lang w:val="en-US"/>
        </w:rPr>
        <w:t>“</w:t>
      </w:r>
      <w:r w:rsidRPr="00F9170B">
        <w:rPr>
          <w:rFonts w:ascii="Times New Roman" w:hAnsi="Times New Roman"/>
          <w:bCs/>
          <w:lang w:val="en-US"/>
        </w:rPr>
        <w:t>http://valgrind.org/</w:t>
      </w:r>
      <w:r>
        <w:rPr>
          <w:rFonts w:ascii="Times New Roman" w:hAnsi="Times New Roman"/>
          <w:bCs/>
          <w:lang w:val="en-US"/>
        </w:rPr>
        <w:t xml:space="preserve">”. </w:t>
      </w:r>
      <w:r w:rsidRPr="00F9170B">
        <w:rPr>
          <w:rFonts w:ascii="Times New Roman" w:hAnsi="Times New Roman"/>
          <w:bCs/>
          <w:lang w:val="en-US"/>
        </w:rPr>
        <w:t>Last Accessed: 8</w:t>
      </w:r>
      <w:r w:rsidRPr="00F9170B">
        <w:rPr>
          <w:rFonts w:ascii="Times New Roman" w:hAnsi="Times New Roman"/>
          <w:bCs/>
          <w:vertAlign w:val="superscript"/>
          <w:lang w:val="en-US"/>
        </w:rPr>
        <w:t>th</w:t>
      </w:r>
      <w:r w:rsidRPr="00F9170B">
        <w:rPr>
          <w:rFonts w:ascii="Times New Roman" w:hAnsi="Times New Roman"/>
          <w:bCs/>
          <w:lang w:val="en-US"/>
        </w:rPr>
        <w:t xml:space="preserve"> May 2011</w:t>
      </w:r>
    </w:p>
    <w:p w:rsidR="00E801F2" w:rsidRPr="009B4E01" w:rsidRDefault="00E801F2" w:rsidP="00B50396">
      <w:pPr>
        <w:widowControl/>
        <w:numPr>
          <w:ilvl w:val="0"/>
          <w:numId w:val="12"/>
        </w:numPr>
        <w:tabs>
          <w:tab w:val="left" w:pos="0"/>
        </w:tabs>
        <w:suppressAutoHyphens w:val="0"/>
        <w:spacing w:line="480" w:lineRule="auto"/>
        <w:ind w:hanging="720"/>
        <w:jc w:val="both"/>
        <w:rPr>
          <w:rFonts w:ascii="Times New Roman" w:hAnsi="Times New Roman"/>
          <w:bCs/>
          <w:lang w:val="en-US"/>
        </w:rPr>
      </w:pPr>
      <w:r>
        <w:rPr>
          <w:rFonts w:ascii="Times New Roman" w:hAnsi="Times New Roman"/>
          <w:bCs/>
          <w:lang w:val="en-US"/>
        </w:rPr>
        <w:t>“</w:t>
      </w:r>
      <w:r w:rsidRPr="00F9170B">
        <w:rPr>
          <w:rFonts w:ascii="Times New Roman" w:hAnsi="Times New Roman"/>
          <w:bCs/>
          <w:lang w:val="en-US"/>
        </w:rPr>
        <w:t>http://valgrind.org/info/tools.html</w:t>
      </w:r>
      <w:r>
        <w:rPr>
          <w:rFonts w:ascii="Times New Roman" w:hAnsi="Times New Roman"/>
          <w:bCs/>
          <w:lang w:val="en-US"/>
        </w:rPr>
        <w:t xml:space="preserve">”. </w:t>
      </w:r>
      <w:r w:rsidRPr="00F9170B">
        <w:rPr>
          <w:rFonts w:ascii="Times New Roman" w:hAnsi="Times New Roman"/>
          <w:bCs/>
          <w:lang w:val="en-US"/>
        </w:rPr>
        <w:t>Last Accessed: 8</w:t>
      </w:r>
      <w:r w:rsidRPr="00F9170B">
        <w:rPr>
          <w:rFonts w:ascii="Times New Roman" w:hAnsi="Times New Roman"/>
          <w:bCs/>
          <w:vertAlign w:val="superscript"/>
          <w:lang w:val="en-US"/>
        </w:rPr>
        <w:t>th</w:t>
      </w:r>
      <w:r w:rsidRPr="00F9170B">
        <w:rPr>
          <w:rFonts w:ascii="Times New Roman" w:hAnsi="Times New Roman"/>
          <w:bCs/>
          <w:lang w:val="en-US"/>
        </w:rPr>
        <w:t xml:space="preserve"> May 2011</w:t>
      </w:r>
    </w:p>
    <w:p w:rsidR="006043C2" w:rsidRPr="000959C5" w:rsidRDefault="00E801F2" w:rsidP="006043C2">
      <w:pPr>
        <w:spacing w:line="480" w:lineRule="auto"/>
        <w:jc w:val="both"/>
        <w:rPr>
          <w:rFonts w:ascii="Times New Roman" w:hAnsi="Times New Roman"/>
          <w:b/>
          <w:bCs/>
          <w:sz w:val="28"/>
          <w:szCs w:val="28"/>
        </w:rPr>
      </w:pPr>
      <w:r>
        <w:rPr>
          <w:rFonts w:ascii="Times New Roman" w:hAnsi="Times New Roman"/>
          <w:b/>
          <w:bCs/>
          <w:sz w:val="28"/>
          <w:szCs w:val="28"/>
        </w:rPr>
        <w:br w:type="page"/>
      </w:r>
      <w:r w:rsidR="006043C2" w:rsidRPr="000959C5">
        <w:rPr>
          <w:rFonts w:ascii="Times New Roman" w:hAnsi="Times New Roman"/>
          <w:b/>
          <w:bCs/>
          <w:sz w:val="28"/>
          <w:szCs w:val="28"/>
        </w:rPr>
        <w:lastRenderedPageBreak/>
        <w:t>LIST OF FIGURES</w:t>
      </w:r>
    </w:p>
    <w:p w:rsidR="006043C2" w:rsidRPr="000959C5" w:rsidRDefault="006043C2" w:rsidP="006043C2">
      <w:pPr>
        <w:spacing w:line="480" w:lineRule="auto"/>
        <w:jc w:val="both"/>
        <w:rPr>
          <w:rFonts w:ascii="Times New Roman" w:hAnsi="Times New Roman"/>
          <w:bCs/>
        </w:rPr>
      </w:pPr>
    </w:p>
    <w:tbl>
      <w:tblPr>
        <w:tblW w:w="0" w:type="auto"/>
        <w:tblLayout w:type="fixed"/>
        <w:tblLook w:val="04A0"/>
      </w:tblPr>
      <w:tblGrid>
        <w:gridCol w:w="1098"/>
        <w:gridCol w:w="540"/>
        <w:gridCol w:w="6300"/>
        <w:gridCol w:w="900"/>
        <w:gridCol w:w="630"/>
      </w:tblGrid>
      <w:tr w:rsidR="006043C2" w:rsidRPr="000959C5" w:rsidTr="00DB38B6">
        <w:tc>
          <w:tcPr>
            <w:tcW w:w="1638" w:type="dxa"/>
            <w:gridSpan w:val="2"/>
            <w:vAlign w:val="center"/>
          </w:tcPr>
          <w:p w:rsidR="006043C2" w:rsidRPr="000959C5" w:rsidRDefault="006043C2" w:rsidP="00DB38B6">
            <w:pPr>
              <w:spacing w:line="480" w:lineRule="auto"/>
              <w:rPr>
                <w:rFonts w:ascii="Times New Roman" w:hAnsi="Times New Roman"/>
                <w:b/>
                <w:bCs/>
              </w:rPr>
            </w:pPr>
            <w:r w:rsidRPr="000959C5">
              <w:rPr>
                <w:rFonts w:ascii="Times New Roman" w:hAnsi="Times New Roman"/>
                <w:b/>
                <w:bCs/>
              </w:rPr>
              <w:t>FIGURE NO.</w:t>
            </w:r>
          </w:p>
        </w:tc>
        <w:tc>
          <w:tcPr>
            <w:tcW w:w="6300" w:type="dxa"/>
            <w:vAlign w:val="center"/>
          </w:tcPr>
          <w:p w:rsidR="006043C2" w:rsidRPr="000959C5" w:rsidRDefault="006043C2" w:rsidP="00DB38B6">
            <w:pPr>
              <w:spacing w:line="480" w:lineRule="auto"/>
              <w:jc w:val="center"/>
              <w:rPr>
                <w:rFonts w:ascii="Times New Roman" w:hAnsi="Times New Roman"/>
                <w:b/>
                <w:bCs/>
              </w:rPr>
            </w:pPr>
            <w:r w:rsidRPr="000959C5">
              <w:rPr>
                <w:rFonts w:ascii="Times New Roman" w:hAnsi="Times New Roman"/>
                <w:b/>
                <w:bCs/>
              </w:rPr>
              <w:t>TOPIC</w:t>
            </w:r>
          </w:p>
        </w:tc>
        <w:tc>
          <w:tcPr>
            <w:tcW w:w="1530" w:type="dxa"/>
            <w:gridSpan w:val="2"/>
            <w:vAlign w:val="center"/>
          </w:tcPr>
          <w:p w:rsidR="006043C2" w:rsidRPr="000959C5" w:rsidRDefault="006043C2" w:rsidP="00DB38B6">
            <w:pPr>
              <w:spacing w:line="480" w:lineRule="auto"/>
              <w:jc w:val="center"/>
              <w:rPr>
                <w:rFonts w:ascii="Times New Roman" w:hAnsi="Times New Roman"/>
                <w:b/>
                <w:bCs/>
              </w:rPr>
            </w:pPr>
            <w:r w:rsidRPr="000959C5">
              <w:rPr>
                <w:rFonts w:ascii="Times New Roman" w:hAnsi="Times New Roman"/>
                <w:b/>
                <w:bCs/>
              </w:rPr>
              <w:t>PAGE NO.</w:t>
            </w:r>
          </w:p>
        </w:tc>
      </w:tr>
      <w:tr w:rsidR="006043C2" w:rsidRPr="000959C5" w:rsidTr="00DB38B6">
        <w:tc>
          <w:tcPr>
            <w:tcW w:w="1098" w:type="dxa"/>
          </w:tcPr>
          <w:p w:rsidR="006043C2" w:rsidRPr="000959C5" w:rsidRDefault="00983BDC" w:rsidP="00DB38B6">
            <w:pPr>
              <w:spacing w:line="480" w:lineRule="auto"/>
              <w:rPr>
                <w:rFonts w:ascii="Times New Roman" w:hAnsi="Times New Roman"/>
                <w:bCs/>
              </w:rPr>
            </w:pPr>
            <w:r>
              <w:rPr>
                <w:rFonts w:ascii="Times New Roman" w:hAnsi="Times New Roman"/>
                <w:bCs/>
              </w:rPr>
              <w:t>4</w:t>
            </w:r>
            <w:r w:rsidR="006043C2" w:rsidRPr="000959C5">
              <w:rPr>
                <w:rFonts w:ascii="Times New Roman" w:hAnsi="Times New Roman"/>
                <w:bCs/>
              </w:rPr>
              <w:t>.1</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Block Diagram for methodology of evaluation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21</w:t>
            </w:r>
          </w:p>
        </w:tc>
      </w:tr>
      <w:tr w:rsidR="006043C2" w:rsidRPr="000959C5" w:rsidTr="00DB38B6">
        <w:tc>
          <w:tcPr>
            <w:tcW w:w="1098" w:type="dxa"/>
          </w:tcPr>
          <w:p w:rsidR="006043C2" w:rsidRPr="000959C5" w:rsidRDefault="00983BDC" w:rsidP="00DB38B6">
            <w:pPr>
              <w:spacing w:line="480" w:lineRule="auto"/>
              <w:rPr>
                <w:rFonts w:ascii="Times New Roman" w:hAnsi="Times New Roman"/>
                <w:bCs/>
              </w:rPr>
            </w:pPr>
            <w:r>
              <w:rPr>
                <w:rFonts w:ascii="Times New Roman" w:hAnsi="Times New Roman"/>
                <w:bCs/>
              </w:rPr>
              <w:t>4.</w:t>
            </w:r>
            <w:r w:rsidR="006043C2" w:rsidRPr="000959C5">
              <w:rPr>
                <w:rFonts w:ascii="Times New Roman" w:hAnsi="Times New Roman"/>
                <w:bCs/>
              </w:rPr>
              <w:t>2</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Block Diagram for investigation of ECC libraries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22</w:t>
            </w:r>
          </w:p>
        </w:tc>
      </w:tr>
      <w:tr w:rsidR="006043C2" w:rsidRPr="000959C5" w:rsidTr="00DB38B6">
        <w:tc>
          <w:tcPr>
            <w:tcW w:w="1098" w:type="dxa"/>
          </w:tcPr>
          <w:p w:rsidR="006043C2" w:rsidRPr="000959C5" w:rsidRDefault="00983BDC" w:rsidP="00DB38B6">
            <w:pPr>
              <w:spacing w:line="480" w:lineRule="auto"/>
              <w:rPr>
                <w:rFonts w:ascii="Times New Roman" w:hAnsi="Times New Roman"/>
                <w:bCs/>
              </w:rPr>
            </w:pPr>
            <w:r>
              <w:rPr>
                <w:rFonts w:ascii="Times New Roman" w:hAnsi="Times New Roman"/>
                <w:bCs/>
              </w:rPr>
              <w:t>4.</w:t>
            </w:r>
            <w:r w:rsidR="006043C2" w:rsidRPr="000959C5">
              <w:rPr>
                <w:rFonts w:ascii="Times New Roman" w:hAnsi="Times New Roman"/>
                <w:bCs/>
              </w:rPr>
              <w:t>3</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Block Diagram for implementation of ECC algorithms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23</w:t>
            </w:r>
          </w:p>
        </w:tc>
      </w:tr>
      <w:tr w:rsidR="006043C2" w:rsidRPr="000959C5" w:rsidTr="00DB38B6">
        <w:tc>
          <w:tcPr>
            <w:tcW w:w="1098" w:type="dxa"/>
          </w:tcPr>
          <w:p w:rsidR="006043C2" w:rsidRPr="000959C5" w:rsidRDefault="00983BDC" w:rsidP="00DB38B6">
            <w:pPr>
              <w:spacing w:line="480" w:lineRule="auto"/>
              <w:rPr>
                <w:rFonts w:ascii="Times New Roman" w:hAnsi="Times New Roman"/>
                <w:bCs/>
              </w:rPr>
            </w:pPr>
            <w:r>
              <w:rPr>
                <w:rFonts w:ascii="Times New Roman" w:hAnsi="Times New Roman"/>
                <w:bCs/>
              </w:rPr>
              <w:t>4.</w:t>
            </w:r>
            <w:r w:rsidR="006043C2" w:rsidRPr="000959C5">
              <w:rPr>
                <w:rFonts w:ascii="Times New Roman" w:hAnsi="Times New Roman"/>
                <w:bCs/>
              </w:rPr>
              <w:t>4</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Block diagram for investigation of profiling tool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24</w:t>
            </w:r>
          </w:p>
        </w:tc>
      </w:tr>
      <w:tr w:rsidR="006043C2" w:rsidRPr="000959C5" w:rsidTr="00DB38B6">
        <w:tc>
          <w:tcPr>
            <w:tcW w:w="1098" w:type="dxa"/>
          </w:tcPr>
          <w:p w:rsidR="006043C2" w:rsidRPr="000959C5" w:rsidRDefault="00983BDC" w:rsidP="00DB38B6">
            <w:pPr>
              <w:spacing w:line="480" w:lineRule="auto"/>
              <w:rPr>
                <w:rFonts w:ascii="Times New Roman" w:hAnsi="Times New Roman"/>
                <w:bCs/>
              </w:rPr>
            </w:pPr>
            <w:r>
              <w:rPr>
                <w:rFonts w:ascii="Times New Roman" w:hAnsi="Times New Roman"/>
                <w:bCs/>
              </w:rPr>
              <w:t>4.</w:t>
            </w:r>
            <w:r w:rsidR="006043C2" w:rsidRPr="000959C5">
              <w:rPr>
                <w:rFonts w:ascii="Times New Roman" w:hAnsi="Times New Roman"/>
                <w:bCs/>
              </w:rPr>
              <w:t>5</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Block diagram for profiling of ECC algorithm………………………………...</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25</w:t>
            </w:r>
          </w:p>
        </w:tc>
      </w:tr>
      <w:tr w:rsidR="006043C2" w:rsidRPr="000959C5" w:rsidTr="00DB38B6">
        <w:tc>
          <w:tcPr>
            <w:tcW w:w="1098" w:type="dxa"/>
          </w:tcPr>
          <w:p w:rsidR="006043C2" w:rsidRPr="000959C5" w:rsidRDefault="00983BDC" w:rsidP="00DB38B6">
            <w:pPr>
              <w:spacing w:line="480" w:lineRule="auto"/>
              <w:rPr>
                <w:rFonts w:ascii="Times New Roman" w:hAnsi="Times New Roman"/>
                <w:bCs/>
              </w:rPr>
            </w:pPr>
            <w:r>
              <w:rPr>
                <w:rFonts w:ascii="Times New Roman" w:hAnsi="Times New Roman"/>
                <w:bCs/>
              </w:rPr>
              <w:t>4.</w:t>
            </w:r>
            <w:r w:rsidR="006043C2" w:rsidRPr="000959C5">
              <w:rPr>
                <w:rFonts w:ascii="Times New Roman" w:hAnsi="Times New Roman"/>
                <w:bCs/>
              </w:rPr>
              <w:t>6</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Block diagram for ECIES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30</w:t>
            </w:r>
          </w:p>
        </w:tc>
      </w:tr>
      <w:tr w:rsidR="006043C2" w:rsidRPr="000959C5" w:rsidTr="00DB38B6">
        <w:tc>
          <w:tcPr>
            <w:tcW w:w="1098" w:type="dxa"/>
          </w:tcPr>
          <w:p w:rsidR="006043C2" w:rsidRPr="000959C5" w:rsidRDefault="00983BDC" w:rsidP="00DB38B6">
            <w:pPr>
              <w:spacing w:line="480" w:lineRule="auto"/>
              <w:rPr>
                <w:rFonts w:ascii="Times New Roman" w:hAnsi="Times New Roman"/>
                <w:bCs/>
              </w:rPr>
            </w:pPr>
            <w:r>
              <w:rPr>
                <w:rFonts w:ascii="Times New Roman" w:hAnsi="Times New Roman"/>
                <w:bCs/>
              </w:rPr>
              <w:t>4.</w:t>
            </w:r>
            <w:r w:rsidR="006043C2" w:rsidRPr="000959C5">
              <w:rPr>
                <w:rFonts w:ascii="Times New Roman" w:hAnsi="Times New Roman"/>
                <w:bCs/>
              </w:rPr>
              <w:t>7</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Block diagram for ECDSA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31</w:t>
            </w:r>
          </w:p>
        </w:tc>
      </w:tr>
      <w:tr w:rsidR="006043C2" w:rsidRPr="000959C5" w:rsidTr="00DB38B6">
        <w:tc>
          <w:tcPr>
            <w:tcW w:w="1098" w:type="dxa"/>
          </w:tcPr>
          <w:p w:rsidR="006043C2" w:rsidRPr="000959C5" w:rsidRDefault="00983BDC" w:rsidP="00DB38B6">
            <w:pPr>
              <w:spacing w:line="480" w:lineRule="auto"/>
              <w:rPr>
                <w:rFonts w:ascii="Times New Roman" w:hAnsi="Times New Roman"/>
                <w:bCs/>
              </w:rPr>
            </w:pPr>
            <w:r>
              <w:rPr>
                <w:rFonts w:ascii="Times New Roman" w:hAnsi="Times New Roman"/>
                <w:bCs/>
              </w:rPr>
              <w:t>4.</w:t>
            </w:r>
            <w:r w:rsidR="006043C2" w:rsidRPr="000959C5">
              <w:rPr>
                <w:rFonts w:ascii="Times New Roman" w:hAnsi="Times New Roman"/>
                <w:bCs/>
              </w:rPr>
              <w:t>8</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Block diagram for ECDH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32</w:t>
            </w:r>
          </w:p>
        </w:tc>
      </w:tr>
      <w:tr w:rsidR="006043C2" w:rsidRPr="000959C5" w:rsidTr="00DB38B6">
        <w:tc>
          <w:tcPr>
            <w:tcW w:w="1098" w:type="dxa"/>
          </w:tcPr>
          <w:p w:rsidR="006043C2" w:rsidRPr="000959C5" w:rsidRDefault="006043C2" w:rsidP="00DB38B6">
            <w:pPr>
              <w:spacing w:line="480" w:lineRule="auto"/>
              <w:rPr>
                <w:rFonts w:ascii="Times New Roman" w:hAnsi="Times New Roman"/>
                <w:bCs/>
              </w:rPr>
            </w:pPr>
            <w:r w:rsidRPr="000959C5">
              <w:rPr>
                <w:rFonts w:ascii="Times New Roman" w:hAnsi="Times New Roman"/>
                <w:bCs/>
              </w:rPr>
              <w:t>6.1</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lang w:val="en-US"/>
              </w:rPr>
              <w:t>Graph of Runtime (microseconds) of ECIES and ECDSA</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37</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2</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lang w:val="en-US"/>
              </w:rPr>
              <w:t xml:space="preserve">Plot of sample readings of runtime of ECIES </w:t>
            </w:r>
            <w:r w:rsidRPr="000959C5">
              <w:rPr>
                <w:rFonts w:ascii="Times New Roman" w:hAnsi="Times New Roman"/>
                <w:bCs/>
              </w:rPr>
              <w:t>…………………………………</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39</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3</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lang w:val="en-US"/>
              </w:rPr>
              <w:t xml:space="preserve">Plot of sample readings of runtime of ECDSA </w:t>
            </w:r>
            <w:r w:rsidRPr="000959C5">
              <w:rPr>
                <w:rFonts w:ascii="Times New Roman" w:hAnsi="Times New Roman"/>
                <w:bCs/>
              </w:rPr>
              <w:t>……………………………….</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41</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4</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lang w:val="en-US"/>
              </w:rPr>
              <w:t xml:space="preserve">Plot of sample readings of runtime of ECDH </w:t>
            </w:r>
            <w:r w:rsidRPr="000959C5">
              <w:rPr>
                <w:rFonts w:ascii="Times New Roman" w:hAnsi="Times New Roman"/>
                <w:bCs/>
              </w:rPr>
              <w:t>…………………………………</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43</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5</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lang w:val="en-US"/>
              </w:rPr>
              <w:t>Graph of Heap memory Consumption (bytes) of ECIES and ECDSA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44</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6</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Plot of Sample Readings for heap memory consumed (bytes) by ECIES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45</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7</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Screenshot of result obtained by msprint command in massif tool for ECIES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46</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8</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Plot of Sample Readings for heap memory consumed (bytes) by ECDSA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47</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9</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 xml:space="preserve">Screenshot of result obtained by msprint command in massif tool for ECDSA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48</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10</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Plot of Sample Readings for heap memory consumed (bytes) by ECDH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49</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11</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Screenshot of result obtained by msprint command in massif tool for ECDH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50</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12</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lang w:val="en-US"/>
              </w:rPr>
              <w:t>Graph of Total Instruction Fetch Cost of ECIES and ECDSA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51</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lastRenderedPageBreak/>
              <w:t>5.</w:t>
            </w:r>
            <w:r w:rsidR="006043C2" w:rsidRPr="000959C5">
              <w:rPr>
                <w:rFonts w:ascii="Times New Roman" w:hAnsi="Times New Roman"/>
                <w:bCs/>
              </w:rPr>
              <w:t>13</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Screenshot of results obtained in Kcachegrind for ECIES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52</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14</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Screenshot of results obtained in Kcachegrind for ECIES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53</w:t>
            </w:r>
          </w:p>
        </w:tc>
      </w:tr>
      <w:tr w:rsidR="006043C2" w:rsidRPr="000959C5" w:rsidTr="00DB38B6">
        <w:tc>
          <w:tcPr>
            <w:tcW w:w="109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15</w:t>
            </w:r>
          </w:p>
        </w:tc>
        <w:tc>
          <w:tcPr>
            <w:tcW w:w="774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Screenshot of results obtained in Kcachegrind for ECIES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54</w:t>
            </w:r>
          </w:p>
        </w:tc>
      </w:tr>
    </w:tbl>
    <w:p w:rsidR="006043C2" w:rsidRPr="000959C5" w:rsidRDefault="006043C2" w:rsidP="006043C2">
      <w:pPr>
        <w:spacing w:line="480" w:lineRule="auto"/>
        <w:jc w:val="both"/>
        <w:rPr>
          <w:rFonts w:ascii="Times New Roman" w:hAnsi="Times New Roman"/>
          <w:bCs/>
        </w:rPr>
      </w:pPr>
    </w:p>
    <w:p w:rsidR="006043C2" w:rsidRPr="000959C5" w:rsidRDefault="006043C2" w:rsidP="006043C2">
      <w:pPr>
        <w:spacing w:line="480" w:lineRule="auto"/>
        <w:jc w:val="both"/>
        <w:rPr>
          <w:rFonts w:ascii="Times New Roman" w:hAnsi="Times New Roman"/>
          <w:b/>
          <w:bCs/>
          <w:sz w:val="28"/>
          <w:szCs w:val="28"/>
        </w:rPr>
      </w:pPr>
      <w:r w:rsidRPr="000959C5">
        <w:rPr>
          <w:rFonts w:ascii="Times New Roman" w:hAnsi="Times New Roman"/>
          <w:bCs/>
          <w:sz w:val="40"/>
          <w:szCs w:val="40"/>
        </w:rPr>
        <w:br w:type="page"/>
      </w:r>
      <w:r w:rsidRPr="000959C5">
        <w:rPr>
          <w:rFonts w:ascii="Times New Roman" w:hAnsi="Times New Roman"/>
          <w:b/>
          <w:bCs/>
          <w:sz w:val="28"/>
          <w:szCs w:val="28"/>
        </w:rPr>
        <w:lastRenderedPageBreak/>
        <w:t>LIST OF TABLES</w:t>
      </w:r>
    </w:p>
    <w:p w:rsidR="006043C2" w:rsidRPr="000959C5" w:rsidRDefault="006043C2" w:rsidP="006043C2">
      <w:pPr>
        <w:spacing w:line="480" w:lineRule="auto"/>
        <w:jc w:val="both"/>
        <w:rPr>
          <w:rFonts w:ascii="Times New Roman" w:hAnsi="Times New Roman"/>
          <w:bCs/>
        </w:rPr>
      </w:pPr>
    </w:p>
    <w:tbl>
      <w:tblPr>
        <w:tblW w:w="0" w:type="auto"/>
        <w:tblLayout w:type="fixed"/>
        <w:tblLook w:val="04A0"/>
      </w:tblPr>
      <w:tblGrid>
        <w:gridCol w:w="738"/>
        <w:gridCol w:w="900"/>
        <w:gridCol w:w="6300"/>
        <w:gridCol w:w="900"/>
        <w:gridCol w:w="630"/>
      </w:tblGrid>
      <w:tr w:rsidR="006043C2" w:rsidRPr="000959C5" w:rsidTr="00DB38B6">
        <w:tc>
          <w:tcPr>
            <w:tcW w:w="1638" w:type="dxa"/>
            <w:gridSpan w:val="2"/>
            <w:vAlign w:val="center"/>
          </w:tcPr>
          <w:p w:rsidR="006043C2" w:rsidRPr="000959C5" w:rsidRDefault="006043C2" w:rsidP="00DB38B6">
            <w:pPr>
              <w:spacing w:line="480" w:lineRule="auto"/>
              <w:rPr>
                <w:rFonts w:ascii="Times New Roman" w:hAnsi="Times New Roman"/>
                <w:b/>
                <w:bCs/>
              </w:rPr>
            </w:pPr>
            <w:r w:rsidRPr="000959C5">
              <w:rPr>
                <w:rFonts w:ascii="Times New Roman" w:hAnsi="Times New Roman"/>
                <w:b/>
                <w:bCs/>
              </w:rPr>
              <w:t>TABLE NO.</w:t>
            </w:r>
          </w:p>
        </w:tc>
        <w:tc>
          <w:tcPr>
            <w:tcW w:w="6300" w:type="dxa"/>
            <w:vAlign w:val="center"/>
          </w:tcPr>
          <w:p w:rsidR="006043C2" w:rsidRPr="000959C5" w:rsidRDefault="006043C2" w:rsidP="00DB38B6">
            <w:pPr>
              <w:spacing w:line="480" w:lineRule="auto"/>
              <w:jc w:val="center"/>
              <w:rPr>
                <w:rFonts w:ascii="Times New Roman" w:hAnsi="Times New Roman"/>
                <w:b/>
                <w:bCs/>
              </w:rPr>
            </w:pPr>
            <w:r w:rsidRPr="000959C5">
              <w:rPr>
                <w:rFonts w:ascii="Times New Roman" w:hAnsi="Times New Roman"/>
                <w:b/>
                <w:bCs/>
              </w:rPr>
              <w:t>TOPIC</w:t>
            </w:r>
          </w:p>
        </w:tc>
        <w:tc>
          <w:tcPr>
            <w:tcW w:w="1530" w:type="dxa"/>
            <w:gridSpan w:val="2"/>
            <w:vAlign w:val="center"/>
          </w:tcPr>
          <w:p w:rsidR="006043C2" w:rsidRPr="000959C5" w:rsidRDefault="006043C2" w:rsidP="00DB38B6">
            <w:pPr>
              <w:spacing w:line="480" w:lineRule="auto"/>
              <w:jc w:val="center"/>
              <w:rPr>
                <w:rFonts w:ascii="Times New Roman" w:hAnsi="Times New Roman"/>
                <w:b/>
                <w:bCs/>
              </w:rPr>
            </w:pPr>
            <w:r w:rsidRPr="000959C5">
              <w:rPr>
                <w:rFonts w:ascii="Times New Roman" w:hAnsi="Times New Roman"/>
                <w:b/>
                <w:bCs/>
              </w:rPr>
              <w:t>PAGE NO.</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1</w:t>
            </w:r>
          </w:p>
        </w:tc>
        <w:tc>
          <w:tcPr>
            <w:tcW w:w="810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Runtime (microseconds) for ECIES, ECDSA and ECDH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37</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2</w:t>
            </w:r>
          </w:p>
        </w:tc>
        <w:tc>
          <w:tcPr>
            <w:tcW w:w="810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Sample readings for Runtime of ECIES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38</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3</w:t>
            </w:r>
          </w:p>
        </w:tc>
        <w:tc>
          <w:tcPr>
            <w:tcW w:w="810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Sample readings for Runtime of ECDSA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40</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4</w:t>
            </w:r>
          </w:p>
        </w:tc>
        <w:tc>
          <w:tcPr>
            <w:tcW w:w="810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Sample readings for Runtime of ECDH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42</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5</w:t>
            </w:r>
          </w:p>
        </w:tc>
        <w:tc>
          <w:tcPr>
            <w:tcW w:w="810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Heap memory consumption (bytes) for ECIES, ECDSA and ECDH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44</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6</w:t>
            </w:r>
          </w:p>
        </w:tc>
        <w:tc>
          <w:tcPr>
            <w:tcW w:w="8100" w:type="dxa"/>
            <w:gridSpan w:val="3"/>
            <w:vAlign w:val="center"/>
          </w:tcPr>
          <w:p w:rsidR="006043C2" w:rsidRPr="000959C5" w:rsidRDefault="006043C2" w:rsidP="00DB38B6">
            <w:pPr>
              <w:spacing w:line="480" w:lineRule="auto"/>
              <w:rPr>
                <w:rFonts w:ascii="Times New Roman" w:hAnsi="Times New Roman"/>
                <w:bCs/>
              </w:rPr>
            </w:pPr>
            <w:bookmarkStart w:id="14" w:name="OLE_LINK3"/>
            <w:bookmarkStart w:id="15" w:name="OLE_LINK4"/>
            <w:r w:rsidRPr="000959C5">
              <w:rPr>
                <w:rFonts w:ascii="Times New Roman" w:hAnsi="Times New Roman"/>
                <w:bCs/>
                <w:lang w:val="en-US"/>
              </w:rPr>
              <w:t>Sample Readings for peak values of heap memory consumed (bytes)</w:t>
            </w:r>
            <w:bookmarkEnd w:id="14"/>
            <w:bookmarkEnd w:id="15"/>
            <w:r w:rsidRPr="000959C5">
              <w:rPr>
                <w:rFonts w:ascii="Times New Roman" w:hAnsi="Times New Roman"/>
                <w:bCs/>
                <w:lang w:val="en-US"/>
              </w:rPr>
              <w:t xml:space="preserve"> by ECIES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45</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7</w:t>
            </w:r>
          </w:p>
        </w:tc>
        <w:tc>
          <w:tcPr>
            <w:tcW w:w="810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lang w:val="en-US"/>
              </w:rPr>
              <w:t>Sample Readings for peak values of heap memory consumed (bytes) by ECDSA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47</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8</w:t>
            </w:r>
          </w:p>
        </w:tc>
        <w:tc>
          <w:tcPr>
            <w:tcW w:w="8100" w:type="dxa"/>
            <w:gridSpan w:val="3"/>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lang w:val="en-US"/>
              </w:rPr>
              <w:t>Sample Readings for peak values of heap memory consumed (bytes) by ECDH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49</w:t>
            </w:r>
          </w:p>
        </w:tc>
      </w:tr>
      <w:tr w:rsidR="006043C2" w:rsidRPr="000959C5" w:rsidTr="00DB38B6">
        <w:tc>
          <w:tcPr>
            <w:tcW w:w="738" w:type="dxa"/>
          </w:tcPr>
          <w:p w:rsidR="006043C2" w:rsidRPr="000959C5" w:rsidRDefault="00F221DE" w:rsidP="00DB38B6">
            <w:pPr>
              <w:spacing w:line="480" w:lineRule="auto"/>
              <w:rPr>
                <w:rFonts w:ascii="Times New Roman" w:hAnsi="Times New Roman"/>
                <w:bCs/>
              </w:rPr>
            </w:pPr>
            <w:r>
              <w:rPr>
                <w:rFonts w:ascii="Times New Roman" w:hAnsi="Times New Roman"/>
                <w:bCs/>
              </w:rPr>
              <w:t>5.</w:t>
            </w:r>
            <w:r w:rsidR="006043C2" w:rsidRPr="000959C5">
              <w:rPr>
                <w:rFonts w:ascii="Times New Roman" w:hAnsi="Times New Roman"/>
                <w:bCs/>
              </w:rPr>
              <w:t>9</w:t>
            </w:r>
          </w:p>
        </w:tc>
        <w:tc>
          <w:tcPr>
            <w:tcW w:w="8100" w:type="dxa"/>
            <w:gridSpan w:val="3"/>
            <w:vAlign w:val="center"/>
          </w:tcPr>
          <w:p w:rsidR="006043C2" w:rsidRPr="000959C5" w:rsidRDefault="006043C2" w:rsidP="00DB38B6">
            <w:pPr>
              <w:spacing w:line="480" w:lineRule="auto"/>
              <w:rPr>
                <w:rFonts w:ascii="Times New Roman" w:hAnsi="Times New Roman"/>
              </w:rPr>
            </w:pPr>
            <w:r w:rsidRPr="000959C5">
              <w:rPr>
                <w:rFonts w:ascii="Times New Roman" w:hAnsi="Times New Roman"/>
              </w:rPr>
              <w:t>Total Instruction Fetch Cost for ECIES, ECDSA and ECDH ……………………..</w:t>
            </w:r>
          </w:p>
        </w:tc>
        <w:tc>
          <w:tcPr>
            <w:tcW w:w="630"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51</w:t>
            </w:r>
          </w:p>
        </w:tc>
      </w:tr>
    </w:tbl>
    <w:p w:rsidR="006043C2" w:rsidRPr="000959C5" w:rsidRDefault="006043C2" w:rsidP="006043C2">
      <w:pPr>
        <w:spacing w:line="480" w:lineRule="auto"/>
        <w:jc w:val="both"/>
        <w:rPr>
          <w:rFonts w:ascii="Times New Roman" w:hAnsi="Times New Roman"/>
          <w:bCs/>
          <w:sz w:val="40"/>
          <w:szCs w:val="40"/>
        </w:rPr>
      </w:pPr>
    </w:p>
    <w:p w:rsidR="006043C2" w:rsidRPr="000959C5" w:rsidRDefault="006043C2" w:rsidP="006043C2">
      <w:pPr>
        <w:spacing w:line="480" w:lineRule="auto"/>
        <w:jc w:val="both"/>
        <w:rPr>
          <w:rFonts w:ascii="Times New Roman" w:hAnsi="Times New Roman"/>
          <w:b/>
          <w:bCs/>
          <w:sz w:val="28"/>
          <w:szCs w:val="28"/>
        </w:rPr>
      </w:pPr>
      <w:r w:rsidRPr="000959C5">
        <w:rPr>
          <w:rFonts w:ascii="Times New Roman" w:hAnsi="Times New Roman"/>
          <w:bCs/>
          <w:sz w:val="40"/>
          <w:szCs w:val="40"/>
        </w:rPr>
        <w:br w:type="page"/>
      </w:r>
      <w:r w:rsidRPr="000959C5">
        <w:rPr>
          <w:rFonts w:ascii="Times New Roman" w:hAnsi="Times New Roman"/>
          <w:b/>
          <w:bCs/>
          <w:sz w:val="28"/>
          <w:szCs w:val="28"/>
        </w:rPr>
        <w:lastRenderedPageBreak/>
        <w:t>NOMENCLATURE</w:t>
      </w:r>
    </w:p>
    <w:p w:rsidR="006043C2" w:rsidRPr="000959C5" w:rsidRDefault="006043C2" w:rsidP="006043C2">
      <w:pPr>
        <w:spacing w:line="480" w:lineRule="auto"/>
        <w:jc w:val="both"/>
        <w:rPr>
          <w:rFonts w:ascii="Times New Roman" w:hAnsi="Times New Roman"/>
          <w:bCs/>
        </w:rPr>
      </w:pPr>
    </w:p>
    <w:tbl>
      <w:tblPr>
        <w:tblW w:w="0" w:type="auto"/>
        <w:tblLook w:val="04A0"/>
      </w:tblPr>
      <w:tblGrid>
        <w:gridCol w:w="2358"/>
        <w:gridCol w:w="6883"/>
      </w:tblGrid>
      <w:tr w:rsidR="006043C2" w:rsidRPr="000959C5" w:rsidTr="00DB38B6">
        <w:tc>
          <w:tcPr>
            <w:tcW w:w="2358" w:type="dxa"/>
            <w:vAlign w:val="center"/>
          </w:tcPr>
          <w:p w:rsidR="006043C2" w:rsidRPr="000959C5" w:rsidRDefault="006043C2" w:rsidP="00DB38B6">
            <w:pPr>
              <w:spacing w:line="480" w:lineRule="auto"/>
              <w:rPr>
                <w:rFonts w:ascii="Times New Roman" w:hAnsi="Times New Roman"/>
                <w:b/>
                <w:bCs/>
              </w:rPr>
            </w:pPr>
            <w:r w:rsidRPr="000959C5">
              <w:rPr>
                <w:rFonts w:ascii="Times New Roman" w:hAnsi="Times New Roman"/>
                <w:b/>
                <w:bCs/>
              </w:rPr>
              <w:t>ABBREVIATION</w:t>
            </w:r>
          </w:p>
        </w:tc>
        <w:tc>
          <w:tcPr>
            <w:tcW w:w="6883" w:type="dxa"/>
            <w:vAlign w:val="center"/>
          </w:tcPr>
          <w:p w:rsidR="006043C2" w:rsidRPr="000959C5" w:rsidRDefault="006043C2" w:rsidP="00DB38B6">
            <w:pPr>
              <w:spacing w:line="480" w:lineRule="auto"/>
              <w:rPr>
                <w:rFonts w:ascii="Times New Roman" w:hAnsi="Times New Roman"/>
                <w:b/>
                <w:bCs/>
              </w:rPr>
            </w:pPr>
            <w:r w:rsidRPr="000959C5">
              <w:rPr>
                <w:rFonts w:ascii="Times New Roman" w:hAnsi="Times New Roman"/>
                <w:b/>
                <w:bCs/>
              </w:rPr>
              <w:t>EXPANSION</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ECC</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Elliptic Curve Cryptography</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ECDSA</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Elliptic Curve Digital Signature Algorithm</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ECIES</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Elliptic Curve Integrated Encryption Scheme</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ECDH</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Elliptic Curve Diffie Hellman</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WSN</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Wireless Sensor Networks</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PKC</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Public Key Cryptography</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ANSI</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American National Standard Institute</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KDF</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color w:val="000000"/>
              </w:rPr>
              <w:t>Key Derivation Function</w:t>
            </w:r>
            <w:r w:rsidRPr="000959C5">
              <w:rPr>
                <w:rFonts w:ascii="Times New Roman" w:hAnsi="Times New Roman"/>
                <w:color w:val="000000"/>
              </w:rPr>
              <w:t> </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EEA</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Elliptic Euclidean Algorithm</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DOS</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Denial Of Service</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DLIES</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Discrete Logarithm Integrated Encryption Scheme</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MAC</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Message Authentication Code</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SHA</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Secure Hash Algorithm</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ECNR</w:t>
            </w:r>
          </w:p>
        </w:tc>
        <w:tc>
          <w:tcPr>
            <w:tcW w:w="6883" w:type="dxa"/>
            <w:vAlign w:val="center"/>
          </w:tcPr>
          <w:p w:rsidR="006043C2" w:rsidRPr="000959C5" w:rsidRDefault="006043C2" w:rsidP="00DB38B6">
            <w:pPr>
              <w:tabs>
                <w:tab w:val="left" w:pos="2270"/>
              </w:tabs>
              <w:spacing w:line="480" w:lineRule="auto"/>
              <w:rPr>
                <w:rFonts w:ascii="Times New Roman" w:hAnsi="Times New Roman"/>
                <w:bCs/>
              </w:rPr>
            </w:pPr>
            <w:r w:rsidRPr="000959C5">
              <w:rPr>
                <w:rFonts w:ascii="Times New Roman" w:hAnsi="Times New Roman"/>
                <w:color w:val="000000"/>
              </w:rPr>
              <w:t>Elliptic Curve Nyberg Rueppel</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ECMQV</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color w:val="000000"/>
              </w:rPr>
              <w:t>Elliptic Curve</w:t>
            </w:r>
            <w:r w:rsidRPr="000959C5">
              <w:rPr>
                <w:rFonts w:ascii="Times New Roman" w:hAnsi="Times New Roman"/>
                <w:bCs/>
                <w:color w:val="000000"/>
              </w:rPr>
              <w:t xml:space="preserve"> Menezes–Qu–Vanstone</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RTS</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Request To Send</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CTS</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Clear To Send</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GCC</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GNU Compiler Collection</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IDE</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Integrated Development Environment</w:t>
            </w:r>
          </w:p>
        </w:tc>
      </w:tr>
      <w:tr w:rsidR="006043C2" w:rsidRPr="000959C5" w:rsidTr="00DB38B6">
        <w:tc>
          <w:tcPr>
            <w:tcW w:w="2358"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GNU GPL</w:t>
            </w:r>
          </w:p>
        </w:tc>
        <w:tc>
          <w:tcPr>
            <w:tcW w:w="6883" w:type="dxa"/>
            <w:vAlign w:val="center"/>
          </w:tcPr>
          <w:p w:rsidR="006043C2" w:rsidRPr="000959C5" w:rsidRDefault="006043C2" w:rsidP="00DB38B6">
            <w:pPr>
              <w:spacing w:line="480" w:lineRule="auto"/>
              <w:rPr>
                <w:rFonts w:ascii="Times New Roman" w:hAnsi="Times New Roman"/>
                <w:bCs/>
              </w:rPr>
            </w:pPr>
            <w:r w:rsidRPr="000959C5">
              <w:rPr>
                <w:rFonts w:ascii="Times New Roman" w:hAnsi="Times New Roman"/>
                <w:bCs/>
              </w:rPr>
              <w:t>GNU General Public License</w:t>
            </w:r>
          </w:p>
        </w:tc>
      </w:tr>
    </w:tbl>
    <w:p w:rsidR="009A3AD3" w:rsidRPr="000959C5" w:rsidRDefault="009A3AD3" w:rsidP="005209D6">
      <w:pPr>
        <w:spacing w:line="480" w:lineRule="auto"/>
      </w:pPr>
    </w:p>
    <w:sectPr w:rsidR="009A3AD3" w:rsidRPr="000959C5" w:rsidSect="009C537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26FC" w:rsidRDefault="00C926FC" w:rsidP="008C4C71">
      <w:r>
        <w:separator/>
      </w:r>
    </w:p>
  </w:endnote>
  <w:endnote w:type="continuationSeparator" w:id="0">
    <w:p w:rsidR="00C926FC" w:rsidRDefault="00C926FC" w:rsidP="008C4C71">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OpenSymbol">
    <w:altName w:val="Arial Unicode MS"/>
    <w:charset w:val="00"/>
    <w:family w:val="auto"/>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26FC" w:rsidRDefault="00C926FC" w:rsidP="008C4C71">
      <w:r>
        <w:separator/>
      </w:r>
    </w:p>
  </w:footnote>
  <w:footnote w:type="continuationSeparator" w:id="0">
    <w:p w:rsidR="00C926FC" w:rsidRDefault="00C926FC" w:rsidP="008C4C7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singleLevel"/>
    <w:tmpl w:val="00000009"/>
    <w:name w:val="WW8Num9"/>
    <w:lvl w:ilvl="0">
      <w:start w:val="1"/>
      <w:numFmt w:val="bullet"/>
      <w:lvlText w:val="o"/>
      <w:lvlJc w:val="left"/>
      <w:pPr>
        <w:tabs>
          <w:tab w:val="num" w:pos="0"/>
        </w:tabs>
        <w:ind w:left="1800" w:hanging="360"/>
      </w:pPr>
      <w:rPr>
        <w:rFonts w:ascii="Courier New" w:hAnsi="Courier New" w:cs="Courier New"/>
      </w:rPr>
    </w:lvl>
  </w:abstractNum>
  <w:abstractNum w:abstractNumId="1">
    <w:nsid w:val="0000000E"/>
    <w:multiLevelType w:val="singleLevel"/>
    <w:tmpl w:val="0000000E"/>
    <w:name w:val="WW8Num15"/>
    <w:lvl w:ilvl="0">
      <w:start w:val="1"/>
      <w:numFmt w:val="bullet"/>
      <w:lvlText w:val="o"/>
      <w:lvlJc w:val="left"/>
      <w:pPr>
        <w:tabs>
          <w:tab w:val="num" w:pos="0"/>
        </w:tabs>
        <w:ind w:left="720" w:hanging="360"/>
      </w:pPr>
      <w:rPr>
        <w:rFonts w:ascii="Courier New" w:hAnsi="Courier New" w:cs="Courier New"/>
      </w:rPr>
    </w:lvl>
  </w:abstractNum>
  <w:abstractNum w:abstractNumId="2">
    <w:nsid w:val="00000014"/>
    <w:multiLevelType w:val="singleLevel"/>
    <w:tmpl w:val="00000014"/>
    <w:name w:val="WW8Num21"/>
    <w:lvl w:ilvl="0">
      <w:start w:val="1"/>
      <w:numFmt w:val="bullet"/>
      <w:lvlText w:val="o"/>
      <w:lvlJc w:val="left"/>
      <w:pPr>
        <w:tabs>
          <w:tab w:val="num" w:pos="0"/>
        </w:tabs>
        <w:ind w:left="1800" w:hanging="360"/>
      </w:pPr>
      <w:rPr>
        <w:rFonts w:ascii="Courier New" w:hAnsi="Courier New" w:cs="Courier New"/>
      </w:rPr>
    </w:lvl>
  </w:abstractNum>
  <w:abstractNum w:abstractNumId="3">
    <w:nsid w:val="00000018"/>
    <w:multiLevelType w:val="singleLevel"/>
    <w:tmpl w:val="00000018"/>
    <w:name w:val="WW8Num25"/>
    <w:lvl w:ilvl="0">
      <w:start w:val="1"/>
      <w:numFmt w:val="bullet"/>
      <w:lvlText w:val=""/>
      <w:lvlJc w:val="left"/>
      <w:pPr>
        <w:tabs>
          <w:tab w:val="num" w:pos="0"/>
        </w:tabs>
        <w:ind w:left="720" w:hanging="360"/>
      </w:pPr>
      <w:rPr>
        <w:rFonts w:ascii="Symbol" w:hAnsi="Symbol"/>
      </w:rPr>
    </w:lvl>
  </w:abstractNum>
  <w:abstractNum w:abstractNumId="4">
    <w:nsid w:val="0000001D"/>
    <w:multiLevelType w:val="singleLevel"/>
    <w:tmpl w:val="0000001D"/>
    <w:name w:val="WW8Num30"/>
    <w:lvl w:ilvl="0">
      <w:start w:val="1"/>
      <w:numFmt w:val="bullet"/>
      <w:lvlText w:val=""/>
      <w:lvlJc w:val="left"/>
      <w:pPr>
        <w:tabs>
          <w:tab w:val="num" w:pos="0"/>
        </w:tabs>
        <w:ind w:left="1080" w:hanging="360"/>
      </w:pPr>
      <w:rPr>
        <w:rFonts w:ascii="Symbol" w:hAnsi="Symbol"/>
      </w:rPr>
    </w:lvl>
  </w:abstractNum>
  <w:abstractNum w:abstractNumId="5">
    <w:nsid w:val="00000025"/>
    <w:multiLevelType w:val="singleLevel"/>
    <w:tmpl w:val="00000025"/>
    <w:name w:val="WW8Num39"/>
    <w:lvl w:ilvl="0">
      <w:start w:val="1"/>
      <w:numFmt w:val="bullet"/>
      <w:lvlText w:val="o"/>
      <w:lvlJc w:val="left"/>
      <w:pPr>
        <w:tabs>
          <w:tab w:val="num" w:pos="0"/>
        </w:tabs>
        <w:ind w:left="720" w:hanging="360"/>
      </w:pPr>
      <w:rPr>
        <w:rFonts w:ascii="Courier New" w:hAnsi="Courier New" w:cs="Courier New"/>
      </w:rPr>
    </w:lvl>
  </w:abstractNum>
  <w:abstractNum w:abstractNumId="6">
    <w:nsid w:val="0000002D"/>
    <w:multiLevelType w:val="singleLevel"/>
    <w:tmpl w:val="0000002D"/>
    <w:name w:val="WW8Num47"/>
    <w:lvl w:ilvl="0">
      <w:start w:val="1"/>
      <w:numFmt w:val="bullet"/>
      <w:lvlText w:val=""/>
      <w:lvlJc w:val="left"/>
      <w:pPr>
        <w:tabs>
          <w:tab w:val="num" w:pos="0"/>
        </w:tabs>
        <w:ind w:left="720" w:hanging="360"/>
      </w:pPr>
      <w:rPr>
        <w:rFonts w:ascii="Wingdings" w:hAnsi="Wingdings"/>
      </w:rPr>
    </w:lvl>
  </w:abstractNum>
  <w:abstractNum w:abstractNumId="7">
    <w:nsid w:val="00000032"/>
    <w:multiLevelType w:val="singleLevel"/>
    <w:tmpl w:val="00000032"/>
    <w:name w:val="WW8Num53"/>
    <w:lvl w:ilvl="0">
      <w:start w:val="1"/>
      <w:numFmt w:val="bullet"/>
      <w:lvlText w:val="o"/>
      <w:lvlJc w:val="left"/>
      <w:pPr>
        <w:tabs>
          <w:tab w:val="num" w:pos="0"/>
        </w:tabs>
        <w:ind w:left="1800" w:hanging="360"/>
      </w:pPr>
      <w:rPr>
        <w:rFonts w:ascii="Courier New" w:hAnsi="Courier New" w:cs="Courier New"/>
      </w:rPr>
    </w:lvl>
  </w:abstractNum>
  <w:abstractNum w:abstractNumId="8">
    <w:nsid w:val="0DDB46A4"/>
    <w:multiLevelType w:val="hybridMultilevel"/>
    <w:tmpl w:val="823A76A6"/>
    <w:lvl w:ilvl="0" w:tplc="40090001">
      <w:start w:val="1"/>
      <w:numFmt w:val="bullet"/>
      <w:lvlText w:val=""/>
      <w:lvlJc w:val="left"/>
      <w:pPr>
        <w:tabs>
          <w:tab w:val="num" w:pos="928"/>
        </w:tabs>
        <w:ind w:left="928" w:hanging="360"/>
      </w:pPr>
      <w:rPr>
        <w:rFonts w:ascii="Symbol" w:hAnsi="Symbol" w:hint="default"/>
      </w:rPr>
    </w:lvl>
    <w:lvl w:ilvl="1" w:tplc="40090001">
      <w:start w:val="1"/>
      <w:numFmt w:val="bullet"/>
      <w:lvlText w:val=""/>
      <w:lvlJc w:val="left"/>
      <w:pPr>
        <w:tabs>
          <w:tab w:val="num" w:pos="1648"/>
        </w:tabs>
        <w:ind w:left="1648" w:hanging="360"/>
      </w:pPr>
      <w:rPr>
        <w:rFonts w:ascii="Symbol" w:hAnsi="Symbol" w:hint="default"/>
      </w:rPr>
    </w:lvl>
    <w:lvl w:ilvl="2" w:tplc="40090005">
      <w:start w:val="1"/>
      <w:numFmt w:val="bullet"/>
      <w:lvlText w:val=""/>
      <w:lvlJc w:val="left"/>
      <w:pPr>
        <w:tabs>
          <w:tab w:val="num" w:pos="2368"/>
        </w:tabs>
        <w:ind w:left="2368" w:hanging="360"/>
      </w:pPr>
      <w:rPr>
        <w:rFonts w:ascii="Wingdings" w:hAnsi="Wingdings" w:hint="default"/>
      </w:rPr>
    </w:lvl>
    <w:lvl w:ilvl="3" w:tplc="40090001" w:tentative="1">
      <w:start w:val="1"/>
      <w:numFmt w:val="bullet"/>
      <w:lvlText w:val=""/>
      <w:lvlJc w:val="left"/>
      <w:pPr>
        <w:tabs>
          <w:tab w:val="num" w:pos="3088"/>
        </w:tabs>
        <w:ind w:left="3088" w:hanging="360"/>
      </w:pPr>
      <w:rPr>
        <w:rFonts w:ascii="Symbol" w:hAnsi="Symbol" w:hint="default"/>
      </w:rPr>
    </w:lvl>
    <w:lvl w:ilvl="4" w:tplc="40090003" w:tentative="1">
      <w:start w:val="1"/>
      <w:numFmt w:val="bullet"/>
      <w:lvlText w:val="o"/>
      <w:lvlJc w:val="left"/>
      <w:pPr>
        <w:tabs>
          <w:tab w:val="num" w:pos="3808"/>
        </w:tabs>
        <w:ind w:left="3808" w:hanging="360"/>
      </w:pPr>
      <w:rPr>
        <w:rFonts w:ascii="Courier New" w:hAnsi="Courier New" w:hint="default"/>
      </w:rPr>
    </w:lvl>
    <w:lvl w:ilvl="5" w:tplc="40090005" w:tentative="1">
      <w:start w:val="1"/>
      <w:numFmt w:val="bullet"/>
      <w:lvlText w:val=""/>
      <w:lvlJc w:val="left"/>
      <w:pPr>
        <w:tabs>
          <w:tab w:val="num" w:pos="4528"/>
        </w:tabs>
        <w:ind w:left="4528" w:hanging="360"/>
      </w:pPr>
      <w:rPr>
        <w:rFonts w:ascii="Wingdings" w:hAnsi="Wingdings" w:hint="default"/>
      </w:rPr>
    </w:lvl>
    <w:lvl w:ilvl="6" w:tplc="40090001" w:tentative="1">
      <w:start w:val="1"/>
      <w:numFmt w:val="bullet"/>
      <w:lvlText w:val=""/>
      <w:lvlJc w:val="left"/>
      <w:pPr>
        <w:tabs>
          <w:tab w:val="num" w:pos="5248"/>
        </w:tabs>
        <w:ind w:left="5248" w:hanging="360"/>
      </w:pPr>
      <w:rPr>
        <w:rFonts w:ascii="Symbol" w:hAnsi="Symbol" w:hint="default"/>
      </w:rPr>
    </w:lvl>
    <w:lvl w:ilvl="7" w:tplc="40090003" w:tentative="1">
      <w:start w:val="1"/>
      <w:numFmt w:val="bullet"/>
      <w:lvlText w:val="o"/>
      <w:lvlJc w:val="left"/>
      <w:pPr>
        <w:tabs>
          <w:tab w:val="num" w:pos="5968"/>
        </w:tabs>
        <w:ind w:left="5968" w:hanging="360"/>
      </w:pPr>
      <w:rPr>
        <w:rFonts w:ascii="Courier New" w:hAnsi="Courier New" w:hint="default"/>
      </w:rPr>
    </w:lvl>
    <w:lvl w:ilvl="8" w:tplc="40090005" w:tentative="1">
      <w:start w:val="1"/>
      <w:numFmt w:val="bullet"/>
      <w:lvlText w:val=""/>
      <w:lvlJc w:val="left"/>
      <w:pPr>
        <w:tabs>
          <w:tab w:val="num" w:pos="6688"/>
        </w:tabs>
        <w:ind w:left="6688" w:hanging="360"/>
      </w:pPr>
      <w:rPr>
        <w:rFonts w:ascii="Wingdings" w:hAnsi="Wingdings" w:hint="default"/>
      </w:rPr>
    </w:lvl>
  </w:abstractNum>
  <w:abstractNum w:abstractNumId="9">
    <w:nsid w:val="167D5F2C"/>
    <w:multiLevelType w:val="multilevel"/>
    <w:tmpl w:val="F872E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2C3F1A"/>
    <w:multiLevelType w:val="hybridMultilevel"/>
    <w:tmpl w:val="9F16A1B0"/>
    <w:lvl w:ilvl="0" w:tplc="40090001">
      <w:start w:val="1"/>
      <w:numFmt w:val="bullet"/>
      <w:lvlText w:val=""/>
      <w:lvlJc w:val="left"/>
      <w:pPr>
        <w:tabs>
          <w:tab w:val="num" w:pos="928"/>
        </w:tabs>
        <w:ind w:left="928" w:hanging="360"/>
      </w:pPr>
      <w:rPr>
        <w:rFonts w:ascii="Symbol" w:hAnsi="Symbol" w:hint="default"/>
      </w:rPr>
    </w:lvl>
    <w:lvl w:ilvl="1" w:tplc="4009000B">
      <w:start w:val="1"/>
      <w:numFmt w:val="bullet"/>
      <w:lvlText w:val=""/>
      <w:lvlJc w:val="left"/>
      <w:pPr>
        <w:tabs>
          <w:tab w:val="num" w:pos="1648"/>
        </w:tabs>
        <w:ind w:left="1648" w:hanging="360"/>
      </w:pPr>
      <w:rPr>
        <w:rFonts w:ascii="Wingdings" w:hAnsi="Wingdings" w:hint="default"/>
      </w:rPr>
    </w:lvl>
    <w:lvl w:ilvl="2" w:tplc="66CC1B1C">
      <w:start w:val="2"/>
      <w:numFmt w:val="bullet"/>
      <w:lvlText w:val="-"/>
      <w:lvlJc w:val="left"/>
      <w:pPr>
        <w:tabs>
          <w:tab w:val="num" w:pos="2368"/>
        </w:tabs>
        <w:ind w:left="2368" w:hanging="360"/>
      </w:pPr>
      <w:rPr>
        <w:rFonts w:ascii="Times New Roman" w:eastAsia="Batang" w:hAnsi="Times New Roman" w:cs="Times New Roman" w:hint="default"/>
      </w:rPr>
    </w:lvl>
    <w:lvl w:ilvl="3" w:tplc="40090001" w:tentative="1">
      <w:start w:val="1"/>
      <w:numFmt w:val="bullet"/>
      <w:lvlText w:val=""/>
      <w:lvlJc w:val="left"/>
      <w:pPr>
        <w:tabs>
          <w:tab w:val="num" w:pos="3088"/>
        </w:tabs>
        <w:ind w:left="3088" w:hanging="360"/>
      </w:pPr>
      <w:rPr>
        <w:rFonts w:ascii="Symbol" w:hAnsi="Symbol" w:hint="default"/>
      </w:rPr>
    </w:lvl>
    <w:lvl w:ilvl="4" w:tplc="40090003" w:tentative="1">
      <w:start w:val="1"/>
      <w:numFmt w:val="bullet"/>
      <w:lvlText w:val="o"/>
      <w:lvlJc w:val="left"/>
      <w:pPr>
        <w:tabs>
          <w:tab w:val="num" w:pos="3808"/>
        </w:tabs>
        <w:ind w:left="3808" w:hanging="360"/>
      </w:pPr>
      <w:rPr>
        <w:rFonts w:ascii="Courier New" w:hAnsi="Courier New" w:hint="default"/>
      </w:rPr>
    </w:lvl>
    <w:lvl w:ilvl="5" w:tplc="40090005" w:tentative="1">
      <w:start w:val="1"/>
      <w:numFmt w:val="bullet"/>
      <w:lvlText w:val=""/>
      <w:lvlJc w:val="left"/>
      <w:pPr>
        <w:tabs>
          <w:tab w:val="num" w:pos="4528"/>
        </w:tabs>
        <w:ind w:left="4528" w:hanging="360"/>
      </w:pPr>
      <w:rPr>
        <w:rFonts w:ascii="Wingdings" w:hAnsi="Wingdings" w:hint="default"/>
      </w:rPr>
    </w:lvl>
    <w:lvl w:ilvl="6" w:tplc="40090001" w:tentative="1">
      <w:start w:val="1"/>
      <w:numFmt w:val="bullet"/>
      <w:lvlText w:val=""/>
      <w:lvlJc w:val="left"/>
      <w:pPr>
        <w:tabs>
          <w:tab w:val="num" w:pos="5248"/>
        </w:tabs>
        <w:ind w:left="5248" w:hanging="360"/>
      </w:pPr>
      <w:rPr>
        <w:rFonts w:ascii="Symbol" w:hAnsi="Symbol" w:hint="default"/>
      </w:rPr>
    </w:lvl>
    <w:lvl w:ilvl="7" w:tplc="40090003" w:tentative="1">
      <w:start w:val="1"/>
      <w:numFmt w:val="bullet"/>
      <w:lvlText w:val="o"/>
      <w:lvlJc w:val="left"/>
      <w:pPr>
        <w:tabs>
          <w:tab w:val="num" w:pos="5968"/>
        </w:tabs>
        <w:ind w:left="5968" w:hanging="360"/>
      </w:pPr>
      <w:rPr>
        <w:rFonts w:ascii="Courier New" w:hAnsi="Courier New" w:hint="default"/>
      </w:rPr>
    </w:lvl>
    <w:lvl w:ilvl="8" w:tplc="40090005" w:tentative="1">
      <w:start w:val="1"/>
      <w:numFmt w:val="bullet"/>
      <w:lvlText w:val=""/>
      <w:lvlJc w:val="left"/>
      <w:pPr>
        <w:tabs>
          <w:tab w:val="num" w:pos="6688"/>
        </w:tabs>
        <w:ind w:left="6688" w:hanging="360"/>
      </w:pPr>
      <w:rPr>
        <w:rFonts w:ascii="Wingdings" w:hAnsi="Wingdings" w:hint="default"/>
      </w:rPr>
    </w:lvl>
  </w:abstractNum>
  <w:abstractNum w:abstractNumId="11">
    <w:nsid w:val="29BB2278"/>
    <w:multiLevelType w:val="hybridMultilevel"/>
    <w:tmpl w:val="B73CF86C"/>
    <w:lvl w:ilvl="0" w:tplc="6A8A95EA">
      <w:start w:val="1"/>
      <w:numFmt w:val="decimal"/>
      <w:lvlText w:val="%1."/>
      <w:lvlJc w:val="left"/>
      <w:pPr>
        <w:ind w:left="1066" w:hanging="360"/>
      </w:pPr>
      <w:rPr>
        <w:rFonts w:eastAsia="Times New Roman" w:cs="Courier New" w:hint="default"/>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12">
    <w:nsid w:val="30915FDD"/>
    <w:multiLevelType w:val="hybridMultilevel"/>
    <w:tmpl w:val="E10AB644"/>
    <w:lvl w:ilvl="0" w:tplc="40090001">
      <w:start w:val="1"/>
      <w:numFmt w:val="bullet"/>
      <w:lvlText w:val=""/>
      <w:lvlJc w:val="left"/>
      <w:pPr>
        <w:tabs>
          <w:tab w:val="num" w:pos="928"/>
        </w:tabs>
        <w:ind w:left="928" w:hanging="360"/>
      </w:pPr>
      <w:rPr>
        <w:rFonts w:ascii="Symbol" w:hAnsi="Symbol" w:hint="default"/>
      </w:rPr>
    </w:lvl>
    <w:lvl w:ilvl="1" w:tplc="4009000B">
      <w:start w:val="1"/>
      <w:numFmt w:val="bullet"/>
      <w:lvlText w:val=""/>
      <w:lvlJc w:val="left"/>
      <w:pPr>
        <w:tabs>
          <w:tab w:val="num" w:pos="1648"/>
        </w:tabs>
        <w:ind w:left="1648" w:hanging="360"/>
      </w:pPr>
      <w:rPr>
        <w:rFonts w:ascii="Wingdings" w:hAnsi="Wingdings" w:hint="default"/>
      </w:rPr>
    </w:lvl>
    <w:lvl w:ilvl="2" w:tplc="04090003">
      <w:start w:val="1"/>
      <w:numFmt w:val="bullet"/>
      <w:lvlText w:val="o"/>
      <w:lvlJc w:val="left"/>
      <w:pPr>
        <w:tabs>
          <w:tab w:val="num" w:pos="2368"/>
        </w:tabs>
        <w:ind w:left="2368" w:hanging="360"/>
      </w:pPr>
      <w:rPr>
        <w:rFonts w:ascii="Courier New" w:hAnsi="Courier New" w:cs="Courier New" w:hint="default"/>
      </w:rPr>
    </w:lvl>
    <w:lvl w:ilvl="3" w:tplc="40090001" w:tentative="1">
      <w:start w:val="1"/>
      <w:numFmt w:val="bullet"/>
      <w:lvlText w:val=""/>
      <w:lvlJc w:val="left"/>
      <w:pPr>
        <w:tabs>
          <w:tab w:val="num" w:pos="3088"/>
        </w:tabs>
        <w:ind w:left="3088" w:hanging="360"/>
      </w:pPr>
      <w:rPr>
        <w:rFonts w:ascii="Symbol" w:hAnsi="Symbol" w:hint="default"/>
      </w:rPr>
    </w:lvl>
    <w:lvl w:ilvl="4" w:tplc="40090003" w:tentative="1">
      <w:start w:val="1"/>
      <w:numFmt w:val="bullet"/>
      <w:lvlText w:val="o"/>
      <w:lvlJc w:val="left"/>
      <w:pPr>
        <w:tabs>
          <w:tab w:val="num" w:pos="3808"/>
        </w:tabs>
        <w:ind w:left="3808" w:hanging="360"/>
      </w:pPr>
      <w:rPr>
        <w:rFonts w:ascii="Courier New" w:hAnsi="Courier New" w:hint="default"/>
      </w:rPr>
    </w:lvl>
    <w:lvl w:ilvl="5" w:tplc="40090005" w:tentative="1">
      <w:start w:val="1"/>
      <w:numFmt w:val="bullet"/>
      <w:lvlText w:val=""/>
      <w:lvlJc w:val="left"/>
      <w:pPr>
        <w:tabs>
          <w:tab w:val="num" w:pos="4528"/>
        </w:tabs>
        <w:ind w:left="4528" w:hanging="360"/>
      </w:pPr>
      <w:rPr>
        <w:rFonts w:ascii="Wingdings" w:hAnsi="Wingdings" w:hint="default"/>
      </w:rPr>
    </w:lvl>
    <w:lvl w:ilvl="6" w:tplc="40090001" w:tentative="1">
      <w:start w:val="1"/>
      <w:numFmt w:val="bullet"/>
      <w:lvlText w:val=""/>
      <w:lvlJc w:val="left"/>
      <w:pPr>
        <w:tabs>
          <w:tab w:val="num" w:pos="5248"/>
        </w:tabs>
        <w:ind w:left="5248" w:hanging="360"/>
      </w:pPr>
      <w:rPr>
        <w:rFonts w:ascii="Symbol" w:hAnsi="Symbol" w:hint="default"/>
      </w:rPr>
    </w:lvl>
    <w:lvl w:ilvl="7" w:tplc="40090003" w:tentative="1">
      <w:start w:val="1"/>
      <w:numFmt w:val="bullet"/>
      <w:lvlText w:val="o"/>
      <w:lvlJc w:val="left"/>
      <w:pPr>
        <w:tabs>
          <w:tab w:val="num" w:pos="5968"/>
        </w:tabs>
        <w:ind w:left="5968" w:hanging="360"/>
      </w:pPr>
      <w:rPr>
        <w:rFonts w:ascii="Courier New" w:hAnsi="Courier New" w:hint="default"/>
      </w:rPr>
    </w:lvl>
    <w:lvl w:ilvl="8" w:tplc="40090005" w:tentative="1">
      <w:start w:val="1"/>
      <w:numFmt w:val="bullet"/>
      <w:lvlText w:val=""/>
      <w:lvlJc w:val="left"/>
      <w:pPr>
        <w:tabs>
          <w:tab w:val="num" w:pos="6688"/>
        </w:tabs>
        <w:ind w:left="6688" w:hanging="360"/>
      </w:pPr>
      <w:rPr>
        <w:rFonts w:ascii="Wingdings" w:hAnsi="Wingdings" w:hint="default"/>
      </w:rPr>
    </w:lvl>
  </w:abstractNum>
  <w:abstractNum w:abstractNumId="13">
    <w:nsid w:val="37A75022"/>
    <w:multiLevelType w:val="multilevel"/>
    <w:tmpl w:val="E09EC362"/>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9523F2C"/>
    <w:multiLevelType w:val="multilevel"/>
    <w:tmpl w:val="D83AAF2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D0119F9"/>
    <w:multiLevelType w:val="multilevel"/>
    <w:tmpl w:val="43E04DB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2032024"/>
    <w:multiLevelType w:val="hybridMultilevel"/>
    <w:tmpl w:val="94EA66A4"/>
    <w:lvl w:ilvl="0" w:tplc="40090001">
      <w:start w:val="1"/>
      <w:numFmt w:val="bullet"/>
      <w:lvlText w:val=""/>
      <w:lvlJc w:val="left"/>
      <w:pPr>
        <w:tabs>
          <w:tab w:val="num" w:pos="928"/>
        </w:tabs>
        <w:ind w:left="928" w:hanging="360"/>
      </w:pPr>
      <w:rPr>
        <w:rFonts w:ascii="Symbol" w:hAnsi="Symbol" w:hint="default"/>
      </w:rPr>
    </w:lvl>
    <w:lvl w:ilvl="1" w:tplc="40090001">
      <w:start w:val="1"/>
      <w:numFmt w:val="bullet"/>
      <w:lvlText w:val=""/>
      <w:lvlJc w:val="left"/>
      <w:pPr>
        <w:tabs>
          <w:tab w:val="num" w:pos="1648"/>
        </w:tabs>
        <w:ind w:left="1648" w:hanging="360"/>
      </w:pPr>
      <w:rPr>
        <w:rFonts w:ascii="Symbol" w:hAnsi="Symbol" w:hint="default"/>
      </w:rPr>
    </w:lvl>
    <w:lvl w:ilvl="2" w:tplc="04090003">
      <w:start w:val="1"/>
      <w:numFmt w:val="bullet"/>
      <w:lvlText w:val="o"/>
      <w:lvlJc w:val="left"/>
      <w:pPr>
        <w:tabs>
          <w:tab w:val="num" w:pos="2368"/>
        </w:tabs>
        <w:ind w:left="2368" w:hanging="360"/>
      </w:pPr>
      <w:rPr>
        <w:rFonts w:ascii="Courier New" w:hAnsi="Courier New" w:cs="Courier New" w:hint="default"/>
      </w:rPr>
    </w:lvl>
    <w:lvl w:ilvl="3" w:tplc="40090001" w:tentative="1">
      <w:start w:val="1"/>
      <w:numFmt w:val="bullet"/>
      <w:lvlText w:val=""/>
      <w:lvlJc w:val="left"/>
      <w:pPr>
        <w:tabs>
          <w:tab w:val="num" w:pos="3088"/>
        </w:tabs>
        <w:ind w:left="3088" w:hanging="360"/>
      </w:pPr>
      <w:rPr>
        <w:rFonts w:ascii="Symbol" w:hAnsi="Symbol" w:hint="default"/>
      </w:rPr>
    </w:lvl>
    <w:lvl w:ilvl="4" w:tplc="40090003" w:tentative="1">
      <w:start w:val="1"/>
      <w:numFmt w:val="bullet"/>
      <w:lvlText w:val="o"/>
      <w:lvlJc w:val="left"/>
      <w:pPr>
        <w:tabs>
          <w:tab w:val="num" w:pos="3808"/>
        </w:tabs>
        <w:ind w:left="3808" w:hanging="360"/>
      </w:pPr>
      <w:rPr>
        <w:rFonts w:ascii="Courier New" w:hAnsi="Courier New" w:hint="default"/>
      </w:rPr>
    </w:lvl>
    <w:lvl w:ilvl="5" w:tplc="40090005" w:tentative="1">
      <w:start w:val="1"/>
      <w:numFmt w:val="bullet"/>
      <w:lvlText w:val=""/>
      <w:lvlJc w:val="left"/>
      <w:pPr>
        <w:tabs>
          <w:tab w:val="num" w:pos="4528"/>
        </w:tabs>
        <w:ind w:left="4528" w:hanging="360"/>
      </w:pPr>
      <w:rPr>
        <w:rFonts w:ascii="Wingdings" w:hAnsi="Wingdings" w:hint="default"/>
      </w:rPr>
    </w:lvl>
    <w:lvl w:ilvl="6" w:tplc="40090001" w:tentative="1">
      <w:start w:val="1"/>
      <w:numFmt w:val="bullet"/>
      <w:lvlText w:val=""/>
      <w:lvlJc w:val="left"/>
      <w:pPr>
        <w:tabs>
          <w:tab w:val="num" w:pos="5248"/>
        </w:tabs>
        <w:ind w:left="5248" w:hanging="360"/>
      </w:pPr>
      <w:rPr>
        <w:rFonts w:ascii="Symbol" w:hAnsi="Symbol" w:hint="default"/>
      </w:rPr>
    </w:lvl>
    <w:lvl w:ilvl="7" w:tplc="40090003" w:tentative="1">
      <w:start w:val="1"/>
      <w:numFmt w:val="bullet"/>
      <w:lvlText w:val="o"/>
      <w:lvlJc w:val="left"/>
      <w:pPr>
        <w:tabs>
          <w:tab w:val="num" w:pos="5968"/>
        </w:tabs>
        <w:ind w:left="5968" w:hanging="360"/>
      </w:pPr>
      <w:rPr>
        <w:rFonts w:ascii="Courier New" w:hAnsi="Courier New" w:hint="default"/>
      </w:rPr>
    </w:lvl>
    <w:lvl w:ilvl="8" w:tplc="40090005" w:tentative="1">
      <w:start w:val="1"/>
      <w:numFmt w:val="bullet"/>
      <w:lvlText w:val=""/>
      <w:lvlJc w:val="left"/>
      <w:pPr>
        <w:tabs>
          <w:tab w:val="num" w:pos="6688"/>
        </w:tabs>
        <w:ind w:left="6688" w:hanging="360"/>
      </w:pPr>
      <w:rPr>
        <w:rFonts w:ascii="Wingdings" w:hAnsi="Wingdings" w:hint="default"/>
      </w:rPr>
    </w:lvl>
  </w:abstractNum>
  <w:abstractNum w:abstractNumId="17">
    <w:nsid w:val="47FC5CAD"/>
    <w:multiLevelType w:val="multilevel"/>
    <w:tmpl w:val="67DA8ED6"/>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94D41C5"/>
    <w:multiLevelType w:val="hybridMultilevel"/>
    <w:tmpl w:val="B000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40F53"/>
    <w:multiLevelType w:val="multilevel"/>
    <w:tmpl w:val="2E4A1C98"/>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6D60CDA"/>
    <w:multiLevelType w:val="multilevel"/>
    <w:tmpl w:val="5C70AE4E"/>
    <w:lvl w:ilvl="0">
      <w:start w:val="5"/>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59067C8C"/>
    <w:multiLevelType w:val="hybridMultilevel"/>
    <w:tmpl w:val="7E5C2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FF5A97"/>
    <w:multiLevelType w:val="hybridMultilevel"/>
    <w:tmpl w:val="43F68E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3447B0"/>
    <w:multiLevelType w:val="multilevel"/>
    <w:tmpl w:val="9E940494"/>
    <w:lvl w:ilvl="0">
      <w:start w:val="5"/>
      <w:numFmt w:val="decimal"/>
      <w:lvlText w:val="%1"/>
      <w:lvlJc w:val="left"/>
      <w:pPr>
        <w:tabs>
          <w:tab w:val="num" w:pos="480"/>
        </w:tabs>
        <w:ind w:left="480" w:hanging="480"/>
      </w:pPr>
      <w:rPr>
        <w:rFonts w:hint="default"/>
      </w:rPr>
    </w:lvl>
    <w:lvl w:ilvl="1">
      <w:start w:val="4"/>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623D0D10"/>
    <w:multiLevelType w:val="hybridMultilevel"/>
    <w:tmpl w:val="DCAC4996"/>
    <w:lvl w:ilvl="0" w:tplc="78B41F60">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0715FC"/>
    <w:multiLevelType w:val="multilevel"/>
    <w:tmpl w:val="5752582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75215585"/>
    <w:multiLevelType w:val="multilevel"/>
    <w:tmpl w:val="18AA6F58"/>
    <w:lvl w:ilvl="0">
      <w:start w:val="4"/>
      <w:numFmt w:val="decimal"/>
      <w:lvlText w:val="%1"/>
      <w:lvlJc w:val="left"/>
      <w:pPr>
        <w:ind w:left="360" w:hanging="360"/>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BA06BF8"/>
    <w:multiLevelType w:val="hybridMultilevel"/>
    <w:tmpl w:val="B50A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B172B9"/>
    <w:multiLevelType w:val="hybridMultilevel"/>
    <w:tmpl w:val="D1483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FBB0730"/>
    <w:multiLevelType w:val="multilevel"/>
    <w:tmpl w:val="175ED5E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1"/>
  </w:num>
  <w:num w:numId="2">
    <w:abstractNumId w:val="25"/>
  </w:num>
  <w:num w:numId="3">
    <w:abstractNumId w:val="9"/>
  </w:num>
  <w:num w:numId="4">
    <w:abstractNumId w:val="27"/>
  </w:num>
  <w:num w:numId="5">
    <w:abstractNumId w:val="15"/>
  </w:num>
  <w:num w:numId="6">
    <w:abstractNumId w:val="10"/>
  </w:num>
  <w:num w:numId="7">
    <w:abstractNumId w:val="8"/>
  </w:num>
  <w:num w:numId="8">
    <w:abstractNumId w:val="12"/>
  </w:num>
  <w:num w:numId="9">
    <w:abstractNumId w:val="16"/>
  </w:num>
  <w:num w:numId="10">
    <w:abstractNumId w:val="18"/>
  </w:num>
  <w:num w:numId="11">
    <w:abstractNumId w:val="22"/>
  </w:num>
  <w:num w:numId="12">
    <w:abstractNumId w:val="24"/>
  </w:num>
  <w:num w:numId="13">
    <w:abstractNumId w:val="20"/>
  </w:num>
  <w:num w:numId="14">
    <w:abstractNumId w:val="29"/>
  </w:num>
  <w:num w:numId="15">
    <w:abstractNumId w:val="23"/>
  </w:num>
  <w:num w:numId="16">
    <w:abstractNumId w:val="14"/>
  </w:num>
  <w:num w:numId="17">
    <w:abstractNumId w:val="28"/>
  </w:num>
  <w:num w:numId="18">
    <w:abstractNumId w:val="26"/>
  </w:num>
  <w:num w:numId="19">
    <w:abstractNumId w:val="11"/>
  </w:num>
  <w:num w:numId="20">
    <w:abstractNumId w:val="17"/>
  </w:num>
  <w:num w:numId="21">
    <w:abstractNumId w:val="13"/>
  </w:num>
  <w:num w:numId="22">
    <w:abstractNumId w:val="1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6"/>
  <w:drawingGridHorizontalSpacing w:val="12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DB6820"/>
    <w:rsid w:val="00001ED7"/>
    <w:rsid w:val="000038D3"/>
    <w:rsid w:val="0001338B"/>
    <w:rsid w:val="00016858"/>
    <w:rsid w:val="0002059E"/>
    <w:rsid w:val="00031488"/>
    <w:rsid w:val="00035DBC"/>
    <w:rsid w:val="00040F67"/>
    <w:rsid w:val="0004344A"/>
    <w:rsid w:val="00054981"/>
    <w:rsid w:val="00060516"/>
    <w:rsid w:val="000665F8"/>
    <w:rsid w:val="000711E0"/>
    <w:rsid w:val="00083636"/>
    <w:rsid w:val="00083C64"/>
    <w:rsid w:val="000864FE"/>
    <w:rsid w:val="00091581"/>
    <w:rsid w:val="0009494F"/>
    <w:rsid w:val="000959C5"/>
    <w:rsid w:val="000A4F4F"/>
    <w:rsid w:val="000B2321"/>
    <w:rsid w:val="000D022D"/>
    <w:rsid w:val="000D356A"/>
    <w:rsid w:val="000D4AB1"/>
    <w:rsid w:val="000E0BFA"/>
    <w:rsid w:val="000E1BED"/>
    <w:rsid w:val="000E7C55"/>
    <w:rsid w:val="000F195C"/>
    <w:rsid w:val="0011383A"/>
    <w:rsid w:val="00122053"/>
    <w:rsid w:val="00124E11"/>
    <w:rsid w:val="001343B4"/>
    <w:rsid w:val="00137B8A"/>
    <w:rsid w:val="00142AB6"/>
    <w:rsid w:val="00154EA7"/>
    <w:rsid w:val="00164F34"/>
    <w:rsid w:val="001674A0"/>
    <w:rsid w:val="001707E1"/>
    <w:rsid w:val="00186993"/>
    <w:rsid w:val="00192946"/>
    <w:rsid w:val="001A465B"/>
    <w:rsid w:val="001A600C"/>
    <w:rsid w:val="001A692B"/>
    <w:rsid w:val="001B3097"/>
    <w:rsid w:val="001B599F"/>
    <w:rsid w:val="001B68B1"/>
    <w:rsid w:val="001D1AA1"/>
    <w:rsid w:val="001D1EE2"/>
    <w:rsid w:val="001D3272"/>
    <w:rsid w:val="001E32C6"/>
    <w:rsid w:val="001F3CA3"/>
    <w:rsid w:val="001F4B34"/>
    <w:rsid w:val="00212C17"/>
    <w:rsid w:val="00212F07"/>
    <w:rsid w:val="00214AAE"/>
    <w:rsid w:val="00231991"/>
    <w:rsid w:val="00232E7B"/>
    <w:rsid w:val="00236EC4"/>
    <w:rsid w:val="00255E60"/>
    <w:rsid w:val="00256AA7"/>
    <w:rsid w:val="00267ECF"/>
    <w:rsid w:val="00276E37"/>
    <w:rsid w:val="00283CF0"/>
    <w:rsid w:val="002868B9"/>
    <w:rsid w:val="00293F1C"/>
    <w:rsid w:val="002941B5"/>
    <w:rsid w:val="002A5622"/>
    <w:rsid w:val="002B0666"/>
    <w:rsid w:val="002C4912"/>
    <w:rsid w:val="002D5161"/>
    <w:rsid w:val="002E004A"/>
    <w:rsid w:val="00304986"/>
    <w:rsid w:val="003126D4"/>
    <w:rsid w:val="00312AF8"/>
    <w:rsid w:val="00312D29"/>
    <w:rsid w:val="0031736C"/>
    <w:rsid w:val="00323E03"/>
    <w:rsid w:val="00326DB2"/>
    <w:rsid w:val="003451B1"/>
    <w:rsid w:val="00345D9D"/>
    <w:rsid w:val="00350230"/>
    <w:rsid w:val="00351954"/>
    <w:rsid w:val="00352BC9"/>
    <w:rsid w:val="003532CB"/>
    <w:rsid w:val="00356D26"/>
    <w:rsid w:val="0035716B"/>
    <w:rsid w:val="00363745"/>
    <w:rsid w:val="003656BD"/>
    <w:rsid w:val="0037104B"/>
    <w:rsid w:val="00372B38"/>
    <w:rsid w:val="00376874"/>
    <w:rsid w:val="00377568"/>
    <w:rsid w:val="00381211"/>
    <w:rsid w:val="00381753"/>
    <w:rsid w:val="0038448B"/>
    <w:rsid w:val="003965EB"/>
    <w:rsid w:val="003968B3"/>
    <w:rsid w:val="003A0202"/>
    <w:rsid w:val="003D0A65"/>
    <w:rsid w:val="003D1FF5"/>
    <w:rsid w:val="003D53D2"/>
    <w:rsid w:val="003D58A6"/>
    <w:rsid w:val="003E10B0"/>
    <w:rsid w:val="003F73BC"/>
    <w:rsid w:val="00410E3A"/>
    <w:rsid w:val="004136EF"/>
    <w:rsid w:val="004219FB"/>
    <w:rsid w:val="00423290"/>
    <w:rsid w:val="00424A3E"/>
    <w:rsid w:val="00425AFE"/>
    <w:rsid w:val="0042677B"/>
    <w:rsid w:val="00437D74"/>
    <w:rsid w:val="00440048"/>
    <w:rsid w:val="00441D18"/>
    <w:rsid w:val="00444C73"/>
    <w:rsid w:val="004513C4"/>
    <w:rsid w:val="00455A5B"/>
    <w:rsid w:val="00456C12"/>
    <w:rsid w:val="00462E5E"/>
    <w:rsid w:val="00463FC9"/>
    <w:rsid w:val="00471229"/>
    <w:rsid w:val="0047556C"/>
    <w:rsid w:val="004769B0"/>
    <w:rsid w:val="0048274D"/>
    <w:rsid w:val="004A79AE"/>
    <w:rsid w:val="004B2374"/>
    <w:rsid w:val="004B2997"/>
    <w:rsid w:val="004B4150"/>
    <w:rsid w:val="004C74E0"/>
    <w:rsid w:val="004D0A9C"/>
    <w:rsid w:val="004E3662"/>
    <w:rsid w:val="004E722C"/>
    <w:rsid w:val="004F0CF6"/>
    <w:rsid w:val="00501325"/>
    <w:rsid w:val="00504030"/>
    <w:rsid w:val="00510EB2"/>
    <w:rsid w:val="005209D6"/>
    <w:rsid w:val="00524E01"/>
    <w:rsid w:val="00533822"/>
    <w:rsid w:val="00534470"/>
    <w:rsid w:val="005470FD"/>
    <w:rsid w:val="005511A9"/>
    <w:rsid w:val="00557A60"/>
    <w:rsid w:val="0056098D"/>
    <w:rsid w:val="00561978"/>
    <w:rsid w:val="00563287"/>
    <w:rsid w:val="00570572"/>
    <w:rsid w:val="00570A07"/>
    <w:rsid w:val="00571077"/>
    <w:rsid w:val="00573A7C"/>
    <w:rsid w:val="00575A0E"/>
    <w:rsid w:val="005B49F8"/>
    <w:rsid w:val="005B49FB"/>
    <w:rsid w:val="005B700D"/>
    <w:rsid w:val="005C1D6B"/>
    <w:rsid w:val="005C21BA"/>
    <w:rsid w:val="005D5DFB"/>
    <w:rsid w:val="005E5227"/>
    <w:rsid w:val="005E71E9"/>
    <w:rsid w:val="005F008B"/>
    <w:rsid w:val="005F4B6A"/>
    <w:rsid w:val="005F63FB"/>
    <w:rsid w:val="00601C6F"/>
    <w:rsid w:val="00602057"/>
    <w:rsid w:val="006043C2"/>
    <w:rsid w:val="00610723"/>
    <w:rsid w:val="00610CE6"/>
    <w:rsid w:val="00612EF6"/>
    <w:rsid w:val="00615032"/>
    <w:rsid w:val="006167D6"/>
    <w:rsid w:val="006260E7"/>
    <w:rsid w:val="00632373"/>
    <w:rsid w:val="00637260"/>
    <w:rsid w:val="006525F5"/>
    <w:rsid w:val="00654241"/>
    <w:rsid w:val="00654406"/>
    <w:rsid w:val="00654CC8"/>
    <w:rsid w:val="0065523D"/>
    <w:rsid w:val="006645B4"/>
    <w:rsid w:val="00671C11"/>
    <w:rsid w:val="00673669"/>
    <w:rsid w:val="00677E15"/>
    <w:rsid w:val="006825E9"/>
    <w:rsid w:val="00686F41"/>
    <w:rsid w:val="006A5B8D"/>
    <w:rsid w:val="006A7925"/>
    <w:rsid w:val="006B17AE"/>
    <w:rsid w:val="006B41D5"/>
    <w:rsid w:val="006B50F8"/>
    <w:rsid w:val="006C1A81"/>
    <w:rsid w:val="006D4E05"/>
    <w:rsid w:val="006E2916"/>
    <w:rsid w:val="006E58A0"/>
    <w:rsid w:val="006F26AC"/>
    <w:rsid w:val="00712443"/>
    <w:rsid w:val="007152BD"/>
    <w:rsid w:val="00715B75"/>
    <w:rsid w:val="00720544"/>
    <w:rsid w:val="00720CC8"/>
    <w:rsid w:val="0072268C"/>
    <w:rsid w:val="007242C9"/>
    <w:rsid w:val="007322B0"/>
    <w:rsid w:val="00734B13"/>
    <w:rsid w:val="0075065F"/>
    <w:rsid w:val="00757C66"/>
    <w:rsid w:val="00761BB0"/>
    <w:rsid w:val="00770C15"/>
    <w:rsid w:val="00772E11"/>
    <w:rsid w:val="00774420"/>
    <w:rsid w:val="0077637B"/>
    <w:rsid w:val="00777CE0"/>
    <w:rsid w:val="0078145A"/>
    <w:rsid w:val="00782B60"/>
    <w:rsid w:val="00792E95"/>
    <w:rsid w:val="007A2245"/>
    <w:rsid w:val="007A7283"/>
    <w:rsid w:val="007B4240"/>
    <w:rsid w:val="007B565D"/>
    <w:rsid w:val="007B56F1"/>
    <w:rsid w:val="007B61E9"/>
    <w:rsid w:val="007D3840"/>
    <w:rsid w:val="007D561F"/>
    <w:rsid w:val="007D78C1"/>
    <w:rsid w:val="007E0220"/>
    <w:rsid w:val="007E2CDF"/>
    <w:rsid w:val="0080720A"/>
    <w:rsid w:val="008119D0"/>
    <w:rsid w:val="00811DCD"/>
    <w:rsid w:val="00813E97"/>
    <w:rsid w:val="00817301"/>
    <w:rsid w:val="00823BF2"/>
    <w:rsid w:val="00825DB3"/>
    <w:rsid w:val="0083042A"/>
    <w:rsid w:val="00831357"/>
    <w:rsid w:val="008320DF"/>
    <w:rsid w:val="008330B3"/>
    <w:rsid w:val="0083449C"/>
    <w:rsid w:val="008479F8"/>
    <w:rsid w:val="0085525F"/>
    <w:rsid w:val="00855B0C"/>
    <w:rsid w:val="00857BDB"/>
    <w:rsid w:val="00870FEE"/>
    <w:rsid w:val="008745EE"/>
    <w:rsid w:val="00876795"/>
    <w:rsid w:val="008A0CD9"/>
    <w:rsid w:val="008A4705"/>
    <w:rsid w:val="008B4050"/>
    <w:rsid w:val="008B463C"/>
    <w:rsid w:val="008C4609"/>
    <w:rsid w:val="008C4C71"/>
    <w:rsid w:val="008D2E85"/>
    <w:rsid w:val="008D3DDF"/>
    <w:rsid w:val="008F666F"/>
    <w:rsid w:val="008F75B1"/>
    <w:rsid w:val="009011F0"/>
    <w:rsid w:val="009053FC"/>
    <w:rsid w:val="0090664F"/>
    <w:rsid w:val="0090799D"/>
    <w:rsid w:val="009131D7"/>
    <w:rsid w:val="00914803"/>
    <w:rsid w:val="00921476"/>
    <w:rsid w:val="00924EE3"/>
    <w:rsid w:val="00934A23"/>
    <w:rsid w:val="00935560"/>
    <w:rsid w:val="00935F9A"/>
    <w:rsid w:val="00936D96"/>
    <w:rsid w:val="00937A34"/>
    <w:rsid w:val="009412E6"/>
    <w:rsid w:val="0094424A"/>
    <w:rsid w:val="00944F65"/>
    <w:rsid w:val="00947680"/>
    <w:rsid w:val="009524F7"/>
    <w:rsid w:val="009543DF"/>
    <w:rsid w:val="00956C64"/>
    <w:rsid w:val="009601B3"/>
    <w:rsid w:val="00960205"/>
    <w:rsid w:val="0096223B"/>
    <w:rsid w:val="00962C12"/>
    <w:rsid w:val="00963D0A"/>
    <w:rsid w:val="00965BB2"/>
    <w:rsid w:val="00971215"/>
    <w:rsid w:val="00974E53"/>
    <w:rsid w:val="00983BDC"/>
    <w:rsid w:val="00984B9E"/>
    <w:rsid w:val="00986FAE"/>
    <w:rsid w:val="0099010F"/>
    <w:rsid w:val="00990A5F"/>
    <w:rsid w:val="0099376F"/>
    <w:rsid w:val="00995ABF"/>
    <w:rsid w:val="00995EBE"/>
    <w:rsid w:val="009A1FAD"/>
    <w:rsid w:val="009A3AD3"/>
    <w:rsid w:val="009A4C67"/>
    <w:rsid w:val="009B5099"/>
    <w:rsid w:val="009B79D4"/>
    <w:rsid w:val="009C0FB0"/>
    <w:rsid w:val="009C537D"/>
    <w:rsid w:val="009D335C"/>
    <w:rsid w:val="009E3F38"/>
    <w:rsid w:val="009E6FDD"/>
    <w:rsid w:val="009E76C6"/>
    <w:rsid w:val="00A03ADE"/>
    <w:rsid w:val="00A16C53"/>
    <w:rsid w:val="00A22270"/>
    <w:rsid w:val="00A232A9"/>
    <w:rsid w:val="00A25A2A"/>
    <w:rsid w:val="00A71045"/>
    <w:rsid w:val="00A72DA7"/>
    <w:rsid w:val="00A75CA6"/>
    <w:rsid w:val="00A834AE"/>
    <w:rsid w:val="00A85764"/>
    <w:rsid w:val="00A9177F"/>
    <w:rsid w:val="00A91E9B"/>
    <w:rsid w:val="00A93747"/>
    <w:rsid w:val="00A95CCA"/>
    <w:rsid w:val="00AA00A0"/>
    <w:rsid w:val="00AA47F1"/>
    <w:rsid w:val="00AB6308"/>
    <w:rsid w:val="00AC1987"/>
    <w:rsid w:val="00AD1DA2"/>
    <w:rsid w:val="00AD5F70"/>
    <w:rsid w:val="00AE048B"/>
    <w:rsid w:val="00AE33FA"/>
    <w:rsid w:val="00AE4EE2"/>
    <w:rsid w:val="00AE63EA"/>
    <w:rsid w:val="00AF029B"/>
    <w:rsid w:val="00AF122F"/>
    <w:rsid w:val="00AF2624"/>
    <w:rsid w:val="00B03F43"/>
    <w:rsid w:val="00B0468C"/>
    <w:rsid w:val="00B05D98"/>
    <w:rsid w:val="00B13287"/>
    <w:rsid w:val="00B25710"/>
    <w:rsid w:val="00B31CDD"/>
    <w:rsid w:val="00B349E0"/>
    <w:rsid w:val="00B415E3"/>
    <w:rsid w:val="00B457C6"/>
    <w:rsid w:val="00B50396"/>
    <w:rsid w:val="00B5523C"/>
    <w:rsid w:val="00B5708B"/>
    <w:rsid w:val="00B674B2"/>
    <w:rsid w:val="00B67A5E"/>
    <w:rsid w:val="00B708C2"/>
    <w:rsid w:val="00B714ED"/>
    <w:rsid w:val="00B726E4"/>
    <w:rsid w:val="00B75ECE"/>
    <w:rsid w:val="00B76099"/>
    <w:rsid w:val="00B945DC"/>
    <w:rsid w:val="00BA4FBC"/>
    <w:rsid w:val="00BB11B2"/>
    <w:rsid w:val="00BB2161"/>
    <w:rsid w:val="00BB795A"/>
    <w:rsid w:val="00BC276E"/>
    <w:rsid w:val="00BC74EA"/>
    <w:rsid w:val="00BD60AB"/>
    <w:rsid w:val="00BE0BC9"/>
    <w:rsid w:val="00BE3EB7"/>
    <w:rsid w:val="00BE5D04"/>
    <w:rsid w:val="00BF3F40"/>
    <w:rsid w:val="00C05734"/>
    <w:rsid w:val="00C20F27"/>
    <w:rsid w:val="00C26B50"/>
    <w:rsid w:val="00C409D8"/>
    <w:rsid w:val="00C43895"/>
    <w:rsid w:val="00C5371A"/>
    <w:rsid w:val="00C54543"/>
    <w:rsid w:val="00C63F94"/>
    <w:rsid w:val="00C664AC"/>
    <w:rsid w:val="00C67C45"/>
    <w:rsid w:val="00C71CA9"/>
    <w:rsid w:val="00C75344"/>
    <w:rsid w:val="00C8751D"/>
    <w:rsid w:val="00C917AF"/>
    <w:rsid w:val="00C926FC"/>
    <w:rsid w:val="00CA17A5"/>
    <w:rsid w:val="00CA1F98"/>
    <w:rsid w:val="00CB07BD"/>
    <w:rsid w:val="00CB57C7"/>
    <w:rsid w:val="00CC3EC2"/>
    <w:rsid w:val="00CC53A5"/>
    <w:rsid w:val="00CD10AB"/>
    <w:rsid w:val="00CD7191"/>
    <w:rsid w:val="00CE45E0"/>
    <w:rsid w:val="00CE75A7"/>
    <w:rsid w:val="00CF1584"/>
    <w:rsid w:val="00CF1591"/>
    <w:rsid w:val="00CF3E06"/>
    <w:rsid w:val="00D006CA"/>
    <w:rsid w:val="00D01518"/>
    <w:rsid w:val="00D03CBF"/>
    <w:rsid w:val="00D0749D"/>
    <w:rsid w:val="00D13F9C"/>
    <w:rsid w:val="00D275B8"/>
    <w:rsid w:val="00D3187D"/>
    <w:rsid w:val="00D4265C"/>
    <w:rsid w:val="00D637F3"/>
    <w:rsid w:val="00D63C82"/>
    <w:rsid w:val="00D67AA6"/>
    <w:rsid w:val="00D7082D"/>
    <w:rsid w:val="00D83502"/>
    <w:rsid w:val="00D907F7"/>
    <w:rsid w:val="00DA264C"/>
    <w:rsid w:val="00DA2D76"/>
    <w:rsid w:val="00DA774D"/>
    <w:rsid w:val="00DB38B6"/>
    <w:rsid w:val="00DB4A1E"/>
    <w:rsid w:val="00DB6820"/>
    <w:rsid w:val="00DB6AB7"/>
    <w:rsid w:val="00DC3329"/>
    <w:rsid w:val="00DC64A0"/>
    <w:rsid w:val="00DD02EF"/>
    <w:rsid w:val="00DE0B3D"/>
    <w:rsid w:val="00DF1F1B"/>
    <w:rsid w:val="00DF20F6"/>
    <w:rsid w:val="00E0556D"/>
    <w:rsid w:val="00E21EAA"/>
    <w:rsid w:val="00E304EC"/>
    <w:rsid w:val="00E359B4"/>
    <w:rsid w:val="00E46512"/>
    <w:rsid w:val="00E54367"/>
    <w:rsid w:val="00E56C68"/>
    <w:rsid w:val="00E6144F"/>
    <w:rsid w:val="00E6570A"/>
    <w:rsid w:val="00E67296"/>
    <w:rsid w:val="00E6779B"/>
    <w:rsid w:val="00E70193"/>
    <w:rsid w:val="00E75AB8"/>
    <w:rsid w:val="00E801F2"/>
    <w:rsid w:val="00E969EE"/>
    <w:rsid w:val="00EA0657"/>
    <w:rsid w:val="00EA474E"/>
    <w:rsid w:val="00EB016E"/>
    <w:rsid w:val="00EB2201"/>
    <w:rsid w:val="00EB3D76"/>
    <w:rsid w:val="00EC578E"/>
    <w:rsid w:val="00EC740C"/>
    <w:rsid w:val="00EC7F4C"/>
    <w:rsid w:val="00ED2C51"/>
    <w:rsid w:val="00ED37AF"/>
    <w:rsid w:val="00ED5D51"/>
    <w:rsid w:val="00EE34BE"/>
    <w:rsid w:val="00EE555D"/>
    <w:rsid w:val="00EF2005"/>
    <w:rsid w:val="00EF32F3"/>
    <w:rsid w:val="00EF7E6D"/>
    <w:rsid w:val="00F16AE2"/>
    <w:rsid w:val="00F21BE6"/>
    <w:rsid w:val="00F221DE"/>
    <w:rsid w:val="00F27A89"/>
    <w:rsid w:val="00F3346C"/>
    <w:rsid w:val="00F35FD6"/>
    <w:rsid w:val="00F36189"/>
    <w:rsid w:val="00F43398"/>
    <w:rsid w:val="00F524C0"/>
    <w:rsid w:val="00F575D2"/>
    <w:rsid w:val="00F651B5"/>
    <w:rsid w:val="00F70F51"/>
    <w:rsid w:val="00F76A1D"/>
    <w:rsid w:val="00F80D82"/>
    <w:rsid w:val="00F85481"/>
    <w:rsid w:val="00F87B4C"/>
    <w:rsid w:val="00F90D3B"/>
    <w:rsid w:val="00F939E7"/>
    <w:rsid w:val="00FB0817"/>
    <w:rsid w:val="00FB37B2"/>
    <w:rsid w:val="00FB3DAE"/>
    <w:rsid w:val="00FB69FE"/>
    <w:rsid w:val="00FB7343"/>
    <w:rsid w:val="00FB758A"/>
    <w:rsid w:val="00FC31D3"/>
    <w:rsid w:val="00FC57A5"/>
    <w:rsid w:val="00FD1D0B"/>
    <w:rsid w:val="00FD6D87"/>
    <w:rsid w:val="00FE2779"/>
    <w:rsid w:val="00FE39C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Liberation Serif" w:eastAsia="DejaVu Sans" w:hAnsi="Liberation Serif"/>
      <w:kern w:val="1"/>
      <w:sz w:val="24"/>
      <w:szCs w:val="24"/>
      <w:lang/>
    </w:rPr>
  </w:style>
  <w:style w:type="paragraph" w:styleId="Heading3">
    <w:name w:val="heading 3"/>
    <w:basedOn w:val="Normal"/>
    <w:link w:val="Heading3Char"/>
    <w:qFormat/>
    <w:rsid w:val="008A4705"/>
    <w:pPr>
      <w:widowControl/>
      <w:suppressAutoHyphens w:val="0"/>
      <w:spacing w:before="100" w:beforeAutospacing="1" w:after="100" w:afterAutospacing="1"/>
      <w:outlineLvl w:val="2"/>
    </w:pPr>
    <w:rPr>
      <w:rFonts w:ascii="Times New Roman" w:eastAsia="Times New Roman" w:hAnsi="Times New Roman"/>
      <w:b/>
      <w:bCs/>
      <w:kern w:val="0"/>
      <w:sz w:val="27"/>
      <w:szCs w:val="27"/>
      <w:lang w:eastAsia="en-IN" w:bidi="hi-IN"/>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hAnsi="Liberation Sans" w:cs="DejaVu Sans"/>
      <w:sz w:val="28"/>
      <w:szCs w:val="28"/>
    </w:rPr>
  </w:style>
  <w:style w:type="paragraph" w:styleId="BodyText">
    <w:name w:val="Body Text"/>
    <w:basedOn w:val="Normal"/>
    <w:link w:val="BodyTextChar"/>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ColorfulList-Accent1">
    <w:name w:val="Colorful List Accent 1"/>
    <w:basedOn w:val="Normal"/>
    <w:uiPriority w:val="34"/>
    <w:qFormat/>
    <w:rsid w:val="00DB6820"/>
    <w:pPr>
      <w:widowControl/>
      <w:suppressAutoHyphens w:val="0"/>
      <w:spacing w:after="200" w:line="276" w:lineRule="auto"/>
      <w:ind w:left="720"/>
      <w:contextualSpacing/>
    </w:pPr>
    <w:rPr>
      <w:rFonts w:ascii="Calibri" w:eastAsia="Calibri" w:hAnsi="Calibri"/>
      <w:kern w:val="0"/>
      <w:sz w:val="22"/>
      <w:szCs w:val="22"/>
      <w:lang w:val="en-US" w:eastAsia="en-US"/>
    </w:rPr>
  </w:style>
  <w:style w:type="character" w:styleId="Hyperlink">
    <w:name w:val="Hyperlink"/>
    <w:uiPriority w:val="99"/>
    <w:unhideWhenUsed/>
    <w:rsid w:val="00E75AB8"/>
    <w:rPr>
      <w:color w:val="0000FF"/>
      <w:u w:val="single"/>
    </w:rPr>
  </w:style>
  <w:style w:type="character" w:customStyle="1" w:styleId="mw-headline">
    <w:name w:val="mw-headline"/>
    <w:basedOn w:val="DefaultParagraphFont"/>
    <w:rsid w:val="008A4705"/>
  </w:style>
  <w:style w:type="character" w:customStyle="1" w:styleId="editsection">
    <w:name w:val="editsection"/>
    <w:basedOn w:val="DefaultParagraphFont"/>
    <w:rsid w:val="008A4705"/>
  </w:style>
  <w:style w:type="paragraph" w:styleId="HTMLPreformatted">
    <w:name w:val="HTML Preformatted"/>
    <w:basedOn w:val="Normal"/>
    <w:link w:val="HTMLPreformattedChar"/>
    <w:rsid w:val="00AF12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IN" w:bidi="hi-IN"/>
    </w:rPr>
  </w:style>
  <w:style w:type="paragraph" w:styleId="NormalWeb">
    <w:name w:val="Normal (Web)"/>
    <w:basedOn w:val="Normal"/>
    <w:uiPriority w:val="99"/>
    <w:rsid w:val="006A5B8D"/>
    <w:pPr>
      <w:widowControl/>
      <w:suppressAutoHyphens w:val="0"/>
      <w:spacing w:before="100" w:beforeAutospacing="1" w:after="100" w:afterAutospacing="1"/>
    </w:pPr>
    <w:rPr>
      <w:rFonts w:ascii="Times New Roman" w:eastAsia="Times New Roman" w:hAnsi="Times New Roman"/>
      <w:kern w:val="0"/>
      <w:lang w:eastAsia="en-IN" w:bidi="hi-IN"/>
    </w:rPr>
  </w:style>
  <w:style w:type="table" w:styleId="TableGrid">
    <w:name w:val="Table Grid"/>
    <w:basedOn w:val="TableNormal"/>
    <w:uiPriority w:val="59"/>
    <w:rsid w:val="0072054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4136EF"/>
  </w:style>
  <w:style w:type="character" w:customStyle="1" w:styleId="apple-converted-space">
    <w:name w:val="apple-converted-space"/>
    <w:basedOn w:val="DefaultParagraphFont"/>
    <w:rsid w:val="007B4240"/>
  </w:style>
  <w:style w:type="paragraph" w:styleId="Header">
    <w:name w:val="header"/>
    <w:basedOn w:val="Normal"/>
    <w:link w:val="HeaderChar"/>
    <w:uiPriority w:val="99"/>
    <w:semiHidden/>
    <w:unhideWhenUsed/>
    <w:rsid w:val="008C4C71"/>
    <w:pPr>
      <w:tabs>
        <w:tab w:val="center" w:pos="4680"/>
        <w:tab w:val="right" w:pos="9360"/>
      </w:tabs>
    </w:pPr>
  </w:style>
  <w:style w:type="character" w:customStyle="1" w:styleId="HeaderChar">
    <w:name w:val="Header Char"/>
    <w:link w:val="Header"/>
    <w:uiPriority w:val="99"/>
    <w:semiHidden/>
    <w:rsid w:val="008C4C71"/>
    <w:rPr>
      <w:rFonts w:ascii="Liberation Serif" w:eastAsia="DejaVu Sans" w:hAnsi="Liberation Serif"/>
      <w:kern w:val="1"/>
      <w:sz w:val="24"/>
      <w:szCs w:val="24"/>
      <w:lang w:val="en-IN"/>
    </w:rPr>
  </w:style>
  <w:style w:type="paragraph" w:styleId="Footer">
    <w:name w:val="footer"/>
    <w:basedOn w:val="Normal"/>
    <w:link w:val="FooterChar"/>
    <w:uiPriority w:val="99"/>
    <w:unhideWhenUsed/>
    <w:rsid w:val="008C4C71"/>
    <w:pPr>
      <w:tabs>
        <w:tab w:val="center" w:pos="4680"/>
        <w:tab w:val="right" w:pos="9360"/>
      </w:tabs>
    </w:pPr>
  </w:style>
  <w:style w:type="character" w:customStyle="1" w:styleId="FooterChar">
    <w:name w:val="Footer Char"/>
    <w:link w:val="Footer"/>
    <w:uiPriority w:val="99"/>
    <w:rsid w:val="008C4C71"/>
    <w:rPr>
      <w:rFonts w:ascii="Liberation Serif" w:eastAsia="DejaVu Sans" w:hAnsi="Liberation Serif"/>
      <w:kern w:val="1"/>
      <w:sz w:val="24"/>
      <w:szCs w:val="24"/>
      <w:lang w:val="en-IN"/>
    </w:rPr>
  </w:style>
  <w:style w:type="character" w:customStyle="1" w:styleId="Heading3Char">
    <w:name w:val="Heading 3 Char"/>
    <w:link w:val="Heading3"/>
    <w:rsid w:val="002868B9"/>
    <w:rPr>
      <w:b/>
      <w:bCs/>
      <w:sz w:val="27"/>
      <w:szCs w:val="27"/>
      <w:lang w:val="en-IN" w:eastAsia="en-IN" w:bidi="hi-IN"/>
    </w:rPr>
  </w:style>
  <w:style w:type="numbering" w:customStyle="1" w:styleId="NoList1">
    <w:name w:val="No List1"/>
    <w:next w:val="NoList"/>
    <w:uiPriority w:val="99"/>
    <w:semiHidden/>
    <w:unhideWhenUsed/>
    <w:rsid w:val="002868B9"/>
  </w:style>
  <w:style w:type="character" w:customStyle="1" w:styleId="BodyTextChar">
    <w:name w:val="Body Text Char"/>
    <w:link w:val="BodyText"/>
    <w:semiHidden/>
    <w:rsid w:val="002868B9"/>
    <w:rPr>
      <w:rFonts w:ascii="Liberation Serif" w:eastAsia="DejaVu Sans" w:hAnsi="Liberation Serif"/>
      <w:kern w:val="1"/>
      <w:sz w:val="24"/>
      <w:szCs w:val="24"/>
      <w:lang w:val="en-IN"/>
    </w:rPr>
  </w:style>
  <w:style w:type="character" w:customStyle="1" w:styleId="HTMLPreformattedChar">
    <w:name w:val="HTML Preformatted Char"/>
    <w:link w:val="HTMLPreformatted"/>
    <w:rsid w:val="002868B9"/>
    <w:rPr>
      <w:rFonts w:ascii="Courier New" w:hAnsi="Courier New" w:cs="Courier New"/>
      <w:lang w:val="en-IN" w:eastAsia="en-IN" w:bidi="hi-IN"/>
    </w:rPr>
  </w:style>
  <w:style w:type="paragraph" w:styleId="BalloonText">
    <w:name w:val="Balloon Text"/>
    <w:basedOn w:val="Normal"/>
    <w:link w:val="BalloonTextChar"/>
    <w:uiPriority w:val="99"/>
    <w:semiHidden/>
    <w:unhideWhenUsed/>
    <w:rsid w:val="002868B9"/>
    <w:pPr>
      <w:widowControl/>
      <w:suppressAutoHyphens w:val="0"/>
    </w:pPr>
    <w:rPr>
      <w:rFonts w:ascii="Tahoma" w:eastAsia="Calibri" w:hAnsi="Tahoma"/>
      <w:kern w:val="0"/>
      <w:sz w:val="16"/>
      <w:szCs w:val="16"/>
      <w:lang/>
    </w:rPr>
  </w:style>
  <w:style w:type="character" w:customStyle="1" w:styleId="BalloonTextChar">
    <w:name w:val="Balloon Text Char"/>
    <w:link w:val="BalloonText"/>
    <w:uiPriority w:val="99"/>
    <w:semiHidden/>
    <w:rsid w:val="002868B9"/>
    <w:rPr>
      <w:rFonts w:ascii="Tahoma" w:eastAsia="Calibri" w:hAnsi="Tahoma" w:cs="Tahoma"/>
      <w:sz w:val="16"/>
      <w:szCs w:val="16"/>
    </w:rPr>
  </w:style>
  <w:style w:type="character" w:styleId="FollowedHyperlink">
    <w:name w:val="FollowedHyperlink"/>
    <w:uiPriority w:val="99"/>
    <w:semiHidden/>
    <w:unhideWhenUsed/>
    <w:rsid w:val="00C20F27"/>
    <w:rPr>
      <w:color w:val="800080"/>
      <w:u w:val="single"/>
    </w:rPr>
  </w:style>
  <w:style w:type="paragraph" w:styleId="ListParagraph">
    <w:name w:val="List Paragraph"/>
    <w:basedOn w:val="Normal"/>
    <w:uiPriority w:val="34"/>
    <w:qFormat/>
    <w:rsid w:val="00E359B4"/>
    <w:pPr>
      <w:ind w:left="720"/>
    </w:pPr>
  </w:style>
</w:styles>
</file>

<file path=word/webSettings.xml><?xml version="1.0" encoding="utf-8"?>
<w:webSettings xmlns:r="http://schemas.openxmlformats.org/officeDocument/2006/relationships" xmlns:w="http://schemas.openxmlformats.org/wordprocessingml/2006/main">
  <w:divs>
    <w:div w:id="10953913">
      <w:bodyDiv w:val="1"/>
      <w:marLeft w:val="0"/>
      <w:marRight w:val="0"/>
      <w:marTop w:val="0"/>
      <w:marBottom w:val="0"/>
      <w:divBdr>
        <w:top w:val="none" w:sz="0" w:space="0" w:color="auto"/>
        <w:left w:val="none" w:sz="0" w:space="0" w:color="auto"/>
        <w:bottom w:val="none" w:sz="0" w:space="0" w:color="auto"/>
        <w:right w:val="none" w:sz="0" w:space="0" w:color="auto"/>
      </w:divBdr>
      <w:divsChild>
        <w:div w:id="203641346">
          <w:marLeft w:val="432"/>
          <w:marRight w:val="0"/>
          <w:marTop w:val="100"/>
          <w:marBottom w:val="0"/>
          <w:divBdr>
            <w:top w:val="none" w:sz="0" w:space="0" w:color="auto"/>
            <w:left w:val="none" w:sz="0" w:space="0" w:color="auto"/>
            <w:bottom w:val="none" w:sz="0" w:space="0" w:color="auto"/>
            <w:right w:val="none" w:sz="0" w:space="0" w:color="auto"/>
          </w:divBdr>
        </w:div>
        <w:div w:id="332685739">
          <w:marLeft w:val="432"/>
          <w:marRight w:val="0"/>
          <w:marTop w:val="100"/>
          <w:marBottom w:val="0"/>
          <w:divBdr>
            <w:top w:val="none" w:sz="0" w:space="0" w:color="auto"/>
            <w:left w:val="none" w:sz="0" w:space="0" w:color="auto"/>
            <w:bottom w:val="none" w:sz="0" w:space="0" w:color="auto"/>
            <w:right w:val="none" w:sz="0" w:space="0" w:color="auto"/>
          </w:divBdr>
        </w:div>
        <w:div w:id="415633022">
          <w:marLeft w:val="432"/>
          <w:marRight w:val="0"/>
          <w:marTop w:val="100"/>
          <w:marBottom w:val="0"/>
          <w:divBdr>
            <w:top w:val="none" w:sz="0" w:space="0" w:color="auto"/>
            <w:left w:val="none" w:sz="0" w:space="0" w:color="auto"/>
            <w:bottom w:val="none" w:sz="0" w:space="0" w:color="auto"/>
            <w:right w:val="none" w:sz="0" w:space="0" w:color="auto"/>
          </w:divBdr>
        </w:div>
        <w:div w:id="1070663611">
          <w:marLeft w:val="432"/>
          <w:marRight w:val="0"/>
          <w:marTop w:val="100"/>
          <w:marBottom w:val="0"/>
          <w:divBdr>
            <w:top w:val="none" w:sz="0" w:space="0" w:color="auto"/>
            <w:left w:val="none" w:sz="0" w:space="0" w:color="auto"/>
            <w:bottom w:val="none" w:sz="0" w:space="0" w:color="auto"/>
            <w:right w:val="none" w:sz="0" w:space="0" w:color="auto"/>
          </w:divBdr>
        </w:div>
        <w:div w:id="1234853374">
          <w:marLeft w:val="432"/>
          <w:marRight w:val="0"/>
          <w:marTop w:val="100"/>
          <w:marBottom w:val="0"/>
          <w:divBdr>
            <w:top w:val="none" w:sz="0" w:space="0" w:color="auto"/>
            <w:left w:val="none" w:sz="0" w:space="0" w:color="auto"/>
            <w:bottom w:val="none" w:sz="0" w:space="0" w:color="auto"/>
            <w:right w:val="none" w:sz="0" w:space="0" w:color="auto"/>
          </w:divBdr>
        </w:div>
        <w:div w:id="1953440231">
          <w:marLeft w:val="432"/>
          <w:marRight w:val="0"/>
          <w:marTop w:val="100"/>
          <w:marBottom w:val="0"/>
          <w:divBdr>
            <w:top w:val="none" w:sz="0" w:space="0" w:color="auto"/>
            <w:left w:val="none" w:sz="0" w:space="0" w:color="auto"/>
            <w:bottom w:val="none" w:sz="0" w:space="0" w:color="auto"/>
            <w:right w:val="none" w:sz="0" w:space="0" w:color="auto"/>
          </w:divBdr>
        </w:div>
      </w:divsChild>
    </w:div>
    <w:div w:id="104816935">
      <w:bodyDiv w:val="1"/>
      <w:marLeft w:val="0"/>
      <w:marRight w:val="0"/>
      <w:marTop w:val="0"/>
      <w:marBottom w:val="0"/>
      <w:divBdr>
        <w:top w:val="none" w:sz="0" w:space="0" w:color="auto"/>
        <w:left w:val="none" w:sz="0" w:space="0" w:color="auto"/>
        <w:bottom w:val="none" w:sz="0" w:space="0" w:color="auto"/>
        <w:right w:val="none" w:sz="0" w:space="0" w:color="auto"/>
      </w:divBdr>
    </w:div>
    <w:div w:id="172189305">
      <w:bodyDiv w:val="1"/>
      <w:marLeft w:val="0"/>
      <w:marRight w:val="0"/>
      <w:marTop w:val="0"/>
      <w:marBottom w:val="0"/>
      <w:divBdr>
        <w:top w:val="none" w:sz="0" w:space="0" w:color="auto"/>
        <w:left w:val="none" w:sz="0" w:space="0" w:color="auto"/>
        <w:bottom w:val="none" w:sz="0" w:space="0" w:color="auto"/>
        <w:right w:val="none" w:sz="0" w:space="0" w:color="auto"/>
      </w:divBdr>
    </w:div>
    <w:div w:id="253755594">
      <w:bodyDiv w:val="1"/>
      <w:marLeft w:val="0"/>
      <w:marRight w:val="0"/>
      <w:marTop w:val="0"/>
      <w:marBottom w:val="0"/>
      <w:divBdr>
        <w:top w:val="none" w:sz="0" w:space="0" w:color="auto"/>
        <w:left w:val="none" w:sz="0" w:space="0" w:color="auto"/>
        <w:bottom w:val="none" w:sz="0" w:space="0" w:color="auto"/>
        <w:right w:val="none" w:sz="0" w:space="0" w:color="auto"/>
      </w:divBdr>
    </w:div>
    <w:div w:id="310913546">
      <w:bodyDiv w:val="1"/>
      <w:marLeft w:val="0"/>
      <w:marRight w:val="0"/>
      <w:marTop w:val="0"/>
      <w:marBottom w:val="0"/>
      <w:divBdr>
        <w:top w:val="none" w:sz="0" w:space="0" w:color="auto"/>
        <w:left w:val="none" w:sz="0" w:space="0" w:color="auto"/>
        <w:bottom w:val="none" w:sz="0" w:space="0" w:color="auto"/>
        <w:right w:val="none" w:sz="0" w:space="0" w:color="auto"/>
      </w:divBdr>
    </w:div>
    <w:div w:id="363360257">
      <w:bodyDiv w:val="1"/>
      <w:marLeft w:val="0"/>
      <w:marRight w:val="0"/>
      <w:marTop w:val="0"/>
      <w:marBottom w:val="0"/>
      <w:divBdr>
        <w:top w:val="none" w:sz="0" w:space="0" w:color="auto"/>
        <w:left w:val="none" w:sz="0" w:space="0" w:color="auto"/>
        <w:bottom w:val="none" w:sz="0" w:space="0" w:color="auto"/>
        <w:right w:val="none" w:sz="0" w:space="0" w:color="auto"/>
      </w:divBdr>
    </w:div>
    <w:div w:id="418673446">
      <w:bodyDiv w:val="1"/>
      <w:marLeft w:val="0"/>
      <w:marRight w:val="0"/>
      <w:marTop w:val="0"/>
      <w:marBottom w:val="0"/>
      <w:divBdr>
        <w:top w:val="none" w:sz="0" w:space="0" w:color="auto"/>
        <w:left w:val="none" w:sz="0" w:space="0" w:color="auto"/>
        <w:bottom w:val="none" w:sz="0" w:space="0" w:color="auto"/>
        <w:right w:val="none" w:sz="0" w:space="0" w:color="auto"/>
      </w:divBdr>
      <w:divsChild>
        <w:div w:id="562453585">
          <w:marLeft w:val="432"/>
          <w:marRight w:val="0"/>
          <w:marTop w:val="100"/>
          <w:marBottom w:val="0"/>
          <w:divBdr>
            <w:top w:val="none" w:sz="0" w:space="0" w:color="auto"/>
            <w:left w:val="none" w:sz="0" w:space="0" w:color="auto"/>
            <w:bottom w:val="none" w:sz="0" w:space="0" w:color="auto"/>
            <w:right w:val="none" w:sz="0" w:space="0" w:color="auto"/>
          </w:divBdr>
        </w:div>
        <w:div w:id="928924304">
          <w:marLeft w:val="432"/>
          <w:marRight w:val="0"/>
          <w:marTop w:val="100"/>
          <w:marBottom w:val="0"/>
          <w:divBdr>
            <w:top w:val="none" w:sz="0" w:space="0" w:color="auto"/>
            <w:left w:val="none" w:sz="0" w:space="0" w:color="auto"/>
            <w:bottom w:val="none" w:sz="0" w:space="0" w:color="auto"/>
            <w:right w:val="none" w:sz="0" w:space="0" w:color="auto"/>
          </w:divBdr>
        </w:div>
        <w:div w:id="1049499470">
          <w:marLeft w:val="432"/>
          <w:marRight w:val="0"/>
          <w:marTop w:val="100"/>
          <w:marBottom w:val="0"/>
          <w:divBdr>
            <w:top w:val="none" w:sz="0" w:space="0" w:color="auto"/>
            <w:left w:val="none" w:sz="0" w:space="0" w:color="auto"/>
            <w:bottom w:val="none" w:sz="0" w:space="0" w:color="auto"/>
            <w:right w:val="none" w:sz="0" w:space="0" w:color="auto"/>
          </w:divBdr>
        </w:div>
        <w:div w:id="1282883150">
          <w:marLeft w:val="432"/>
          <w:marRight w:val="0"/>
          <w:marTop w:val="100"/>
          <w:marBottom w:val="0"/>
          <w:divBdr>
            <w:top w:val="none" w:sz="0" w:space="0" w:color="auto"/>
            <w:left w:val="none" w:sz="0" w:space="0" w:color="auto"/>
            <w:bottom w:val="none" w:sz="0" w:space="0" w:color="auto"/>
            <w:right w:val="none" w:sz="0" w:space="0" w:color="auto"/>
          </w:divBdr>
        </w:div>
        <w:div w:id="1653364241">
          <w:marLeft w:val="432"/>
          <w:marRight w:val="0"/>
          <w:marTop w:val="100"/>
          <w:marBottom w:val="0"/>
          <w:divBdr>
            <w:top w:val="none" w:sz="0" w:space="0" w:color="auto"/>
            <w:left w:val="none" w:sz="0" w:space="0" w:color="auto"/>
            <w:bottom w:val="none" w:sz="0" w:space="0" w:color="auto"/>
            <w:right w:val="none" w:sz="0" w:space="0" w:color="auto"/>
          </w:divBdr>
        </w:div>
        <w:div w:id="2003118485">
          <w:marLeft w:val="432"/>
          <w:marRight w:val="0"/>
          <w:marTop w:val="100"/>
          <w:marBottom w:val="0"/>
          <w:divBdr>
            <w:top w:val="none" w:sz="0" w:space="0" w:color="auto"/>
            <w:left w:val="none" w:sz="0" w:space="0" w:color="auto"/>
            <w:bottom w:val="none" w:sz="0" w:space="0" w:color="auto"/>
            <w:right w:val="none" w:sz="0" w:space="0" w:color="auto"/>
          </w:divBdr>
        </w:div>
      </w:divsChild>
    </w:div>
    <w:div w:id="473989082">
      <w:bodyDiv w:val="1"/>
      <w:marLeft w:val="0"/>
      <w:marRight w:val="0"/>
      <w:marTop w:val="0"/>
      <w:marBottom w:val="0"/>
      <w:divBdr>
        <w:top w:val="none" w:sz="0" w:space="0" w:color="auto"/>
        <w:left w:val="none" w:sz="0" w:space="0" w:color="auto"/>
        <w:bottom w:val="none" w:sz="0" w:space="0" w:color="auto"/>
        <w:right w:val="none" w:sz="0" w:space="0" w:color="auto"/>
      </w:divBdr>
    </w:div>
    <w:div w:id="515847013">
      <w:bodyDiv w:val="1"/>
      <w:marLeft w:val="0"/>
      <w:marRight w:val="0"/>
      <w:marTop w:val="0"/>
      <w:marBottom w:val="0"/>
      <w:divBdr>
        <w:top w:val="none" w:sz="0" w:space="0" w:color="auto"/>
        <w:left w:val="none" w:sz="0" w:space="0" w:color="auto"/>
        <w:bottom w:val="none" w:sz="0" w:space="0" w:color="auto"/>
        <w:right w:val="none" w:sz="0" w:space="0" w:color="auto"/>
      </w:divBdr>
    </w:div>
    <w:div w:id="537935521">
      <w:bodyDiv w:val="1"/>
      <w:marLeft w:val="0"/>
      <w:marRight w:val="0"/>
      <w:marTop w:val="0"/>
      <w:marBottom w:val="0"/>
      <w:divBdr>
        <w:top w:val="none" w:sz="0" w:space="0" w:color="auto"/>
        <w:left w:val="none" w:sz="0" w:space="0" w:color="auto"/>
        <w:bottom w:val="none" w:sz="0" w:space="0" w:color="auto"/>
        <w:right w:val="none" w:sz="0" w:space="0" w:color="auto"/>
      </w:divBdr>
    </w:div>
    <w:div w:id="540215044">
      <w:bodyDiv w:val="1"/>
      <w:marLeft w:val="0"/>
      <w:marRight w:val="0"/>
      <w:marTop w:val="0"/>
      <w:marBottom w:val="0"/>
      <w:divBdr>
        <w:top w:val="none" w:sz="0" w:space="0" w:color="auto"/>
        <w:left w:val="none" w:sz="0" w:space="0" w:color="auto"/>
        <w:bottom w:val="none" w:sz="0" w:space="0" w:color="auto"/>
        <w:right w:val="none" w:sz="0" w:space="0" w:color="auto"/>
      </w:divBdr>
      <w:divsChild>
        <w:div w:id="1547907586">
          <w:marLeft w:val="0"/>
          <w:marRight w:val="0"/>
          <w:marTop w:val="0"/>
          <w:marBottom w:val="0"/>
          <w:divBdr>
            <w:top w:val="none" w:sz="0" w:space="0" w:color="auto"/>
            <w:left w:val="none" w:sz="0" w:space="0" w:color="auto"/>
            <w:bottom w:val="none" w:sz="0" w:space="0" w:color="auto"/>
            <w:right w:val="none" w:sz="0" w:space="0" w:color="auto"/>
          </w:divBdr>
          <w:divsChild>
            <w:div w:id="859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70168">
      <w:bodyDiv w:val="1"/>
      <w:marLeft w:val="0"/>
      <w:marRight w:val="0"/>
      <w:marTop w:val="0"/>
      <w:marBottom w:val="0"/>
      <w:divBdr>
        <w:top w:val="none" w:sz="0" w:space="0" w:color="auto"/>
        <w:left w:val="none" w:sz="0" w:space="0" w:color="auto"/>
        <w:bottom w:val="none" w:sz="0" w:space="0" w:color="auto"/>
        <w:right w:val="none" w:sz="0" w:space="0" w:color="auto"/>
      </w:divBdr>
    </w:div>
    <w:div w:id="709257049">
      <w:bodyDiv w:val="1"/>
      <w:marLeft w:val="0"/>
      <w:marRight w:val="0"/>
      <w:marTop w:val="0"/>
      <w:marBottom w:val="0"/>
      <w:divBdr>
        <w:top w:val="none" w:sz="0" w:space="0" w:color="auto"/>
        <w:left w:val="none" w:sz="0" w:space="0" w:color="auto"/>
        <w:bottom w:val="none" w:sz="0" w:space="0" w:color="auto"/>
        <w:right w:val="none" w:sz="0" w:space="0" w:color="auto"/>
      </w:divBdr>
    </w:div>
    <w:div w:id="730614098">
      <w:bodyDiv w:val="1"/>
      <w:marLeft w:val="0"/>
      <w:marRight w:val="0"/>
      <w:marTop w:val="0"/>
      <w:marBottom w:val="0"/>
      <w:divBdr>
        <w:top w:val="none" w:sz="0" w:space="0" w:color="auto"/>
        <w:left w:val="none" w:sz="0" w:space="0" w:color="auto"/>
        <w:bottom w:val="none" w:sz="0" w:space="0" w:color="auto"/>
        <w:right w:val="none" w:sz="0" w:space="0" w:color="auto"/>
      </w:divBdr>
    </w:div>
    <w:div w:id="744838340">
      <w:bodyDiv w:val="1"/>
      <w:marLeft w:val="0"/>
      <w:marRight w:val="0"/>
      <w:marTop w:val="0"/>
      <w:marBottom w:val="0"/>
      <w:divBdr>
        <w:top w:val="none" w:sz="0" w:space="0" w:color="auto"/>
        <w:left w:val="none" w:sz="0" w:space="0" w:color="auto"/>
        <w:bottom w:val="none" w:sz="0" w:space="0" w:color="auto"/>
        <w:right w:val="none" w:sz="0" w:space="0" w:color="auto"/>
      </w:divBdr>
      <w:divsChild>
        <w:div w:id="219639056">
          <w:marLeft w:val="432"/>
          <w:marRight w:val="0"/>
          <w:marTop w:val="100"/>
          <w:marBottom w:val="0"/>
          <w:divBdr>
            <w:top w:val="none" w:sz="0" w:space="0" w:color="auto"/>
            <w:left w:val="none" w:sz="0" w:space="0" w:color="auto"/>
            <w:bottom w:val="none" w:sz="0" w:space="0" w:color="auto"/>
            <w:right w:val="none" w:sz="0" w:space="0" w:color="auto"/>
          </w:divBdr>
        </w:div>
        <w:div w:id="1444962127">
          <w:marLeft w:val="432"/>
          <w:marRight w:val="0"/>
          <w:marTop w:val="100"/>
          <w:marBottom w:val="0"/>
          <w:divBdr>
            <w:top w:val="none" w:sz="0" w:space="0" w:color="auto"/>
            <w:left w:val="none" w:sz="0" w:space="0" w:color="auto"/>
            <w:bottom w:val="none" w:sz="0" w:space="0" w:color="auto"/>
            <w:right w:val="none" w:sz="0" w:space="0" w:color="auto"/>
          </w:divBdr>
        </w:div>
        <w:div w:id="1679038124">
          <w:marLeft w:val="432"/>
          <w:marRight w:val="0"/>
          <w:marTop w:val="100"/>
          <w:marBottom w:val="0"/>
          <w:divBdr>
            <w:top w:val="none" w:sz="0" w:space="0" w:color="auto"/>
            <w:left w:val="none" w:sz="0" w:space="0" w:color="auto"/>
            <w:bottom w:val="none" w:sz="0" w:space="0" w:color="auto"/>
            <w:right w:val="none" w:sz="0" w:space="0" w:color="auto"/>
          </w:divBdr>
        </w:div>
        <w:div w:id="2134130859">
          <w:marLeft w:val="432"/>
          <w:marRight w:val="0"/>
          <w:marTop w:val="100"/>
          <w:marBottom w:val="0"/>
          <w:divBdr>
            <w:top w:val="none" w:sz="0" w:space="0" w:color="auto"/>
            <w:left w:val="none" w:sz="0" w:space="0" w:color="auto"/>
            <w:bottom w:val="none" w:sz="0" w:space="0" w:color="auto"/>
            <w:right w:val="none" w:sz="0" w:space="0" w:color="auto"/>
          </w:divBdr>
        </w:div>
      </w:divsChild>
    </w:div>
    <w:div w:id="754864156">
      <w:bodyDiv w:val="1"/>
      <w:marLeft w:val="0"/>
      <w:marRight w:val="0"/>
      <w:marTop w:val="150"/>
      <w:marBottom w:val="150"/>
      <w:divBdr>
        <w:top w:val="none" w:sz="0" w:space="0" w:color="auto"/>
        <w:left w:val="none" w:sz="0" w:space="0" w:color="auto"/>
        <w:bottom w:val="none" w:sz="0" w:space="0" w:color="auto"/>
        <w:right w:val="none" w:sz="0" w:space="0" w:color="auto"/>
      </w:divBdr>
      <w:divsChild>
        <w:div w:id="363210766">
          <w:marLeft w:val="45"/>
          <w:marRight w:val="45"/>
          <w:marTop w:val="0"/>
          <w:marBottom w:val="0"/>
          <w:divBdr>
            <w:top w:val="none" w:sz="0" w:space="0" w:color="auto"/>
            <w:left w:val="none" w:sz="0" w:space="0" w:color="auto"/>
            <w:bottom w:val="none" w:sz="0" w:space="0" w:color="auto"/>
            <w:right w:val="none" w:sz="0" w:space="0" w:color="auto"/>
          </w:divBdr>
          <w:divsChild>
            <w:div w:id="2130585800">
              <w:marLeft w:val="0"/>
              <w:marRight w:val="150"/>
              <w:marTop w:val="150"/>
              <w:marBottom w:val="0"/>
              <w:divBdr>
                <w:top w:val="none" w:sz="0" w:space="0" w:color="auto"/>
                <w:left w:val="none" w:sz="0" w:space="0" w:color="auto"/>
                <w:bottom w:val="none" w:sz="0" w:space="0" w:color="auto"/>
                <w:right w:val="none" w:sz="0" w:space="0" w:color="auto"/>
              </w:divBdr>
              <w:divsChild>
                <w:div w:id="45374123">
                  <w:marLeft w:val="0"/>
                  <w:marRight w:val="0"/>
                  <w:marTop w:val="0"/>
                  <w:marBottom w:val="0"/>
                  <w:divBdr>
                    <w:top w:val="none" w:sz="0" w:space="0" w:color="auto"/>
                    <w:left w:val="none" w:sz="0" w:space="0" w:color="auto"/>
                    <w:bottom w:val="none" w:sz="0" w:space="0" w:color="auto"/>
                    <w:right w:val="none" w:sz="0" w:space="0" w:color="auto"/>
                  </w:divBdr>
                  <w:divsChild>
                    <w:div w:id="646012801">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99422842">
      <w:bodyDiv w:val="1"/>
      <w:marLeft w:val="0"/>
      <w:marRight w:val="0"/>
      <w:marTop w:val="0"/>
      <w:marBottom w:val="0"/>
      <w:divBdr>
        <w:top w:val="none" w:sz="0" w:space="0" w:color="auto"/>
        <w:left w:val="none" w:sz="0" w:space="0" w:color="auto"/>
        <w:bottom w:val="none" w:sz="0" w:space="0" w:color="auto"/>
        <w:right w:val="none" w:sz="0" w:space="0" w:color="auto"/>
      </w:divBdr>
    </w:div>
    <w:div w:id="821852881">
      <w:bodyDiv w:val="1"/>
      <w:marLeft w:val="0"/>
      <w:marRight w:val="0"/>
      <w:marTop w:val="0"/>
      <w:marBottom w:val="0"/>
      <w:divBdr>
        <w:top w:val="none" w:sz="0" w:space="0" w:color="auto"/>
        <w:left w:val="none" w:sz="0" w:space="0" w:color="auto"/>
        <w:bottom w:val="none" w:sz="0" w:space="0" w:color="auto"/>
        <w:right w:val="none" w:sz="0" w:space="0" w:color="auto"/>
      </w:divBdr>
    </w:div>
    <w:div w:id="922572235">
      <w:bodyDiv w:val="1"/>
      <w:marLeft w:val="0"/>
      <w:marRight w:val="0"/>
      <w:marTop w:val="0"/>
      <w:marBottom w:val="0"/>
      <w:divBdr>
        <w:top w:val="none" w:sz="0" w:space="0" w:color="auto"/>
        <w:left w:val="none" w:sz="0" w:space="0" w:color="auto"/>
        <w:bottom w:val="none" w:sz="0" w:space="0" w:color="auto"/>
        <w:right w:val="none" w:sz="0" w:space="0" w:color="auto"/>
      </w:divBdr>
    </w:div>
    <w:div w:id="935017001">
      <w:bodyDiv w:val="1"/>
      <w:marLeft w:val="0"/>
      <w:marRight w:val="0"/>
      <w:marTop w:val="0"/>
      <w:marBottom w:val="0"/>
      <w:divBdr>
        <w:top w:val="none" w:sz="0" w:space="0" w:color="auto"/>
        <w:left w:val="none" w:sz="0" w:space="0" w:color="auto"/>
        <w:bottom w:val="none" w:sz="0" w:space="0" w:color="auto"/>
        <w:right w:val="none" w:sz="0" w:space="0" w:color="auto"/>
      </w:divBdr>
    </w:div>
    <w:div w:id="948009073">
      <w:bodyDiv w:val="1"/>
      <w:marLeft w:val="0"/>
      <w:marRight w:val="0"/>
      <w:marTop w:val="0"/>
      <w:marBottom w:val="0"/>
      <w:divBdr>
        <w:top w:val="none" w:sz="0" w:space="0" w:color="auto"/>
        <w:left w:val="none" w:sz="0" w:space="0" w:color="auto"/>
        <w:bottom w:val="none" w:sz="0" w:space="0" w:color="auto"/>
        <w:right w:val="none" w:sz="0" w:space="0" w:color="auto"/>
      </w:divBdr>
    </w:div>
    <w:div w:id="964459181">
      <w:bodyDiv w:val="1"/>
      <w:marLeft w:val="0"/>
      <w:marRight w:val="0"/>
      <w:marTop w:val="0"/>
      <w:marBottom w:val="0"/>
      <w:divBdr>
        <w:top w:val="none" w:sz="0" w:space="0" w:color="auto"/>
        <w:left w:val="none" w:sz="0" w:space="0" w:color="auto"/>
        <w:bottom w:val="none" w:sz="0" w:space="0" w:color="auto"/>
        <w:right w:val="none" w:sz="0" w:space="0" w:color="auto"/>
      </w:divBdr>
    </w:div>
    <w:div w:id="985620112">
      <w:bodyDiv w:val="1"/>
      <w:marLeft w:val="0"/>
      <w:marRight w:val="0"/>
      <w:marTop w:val="0"/>
      <w:marBottom w:val="0"/>
      <w:divBdr>
        <w:top w:val="none" w:sz="0" w:space="0" w:color="auto"/>
        <w:left w:val="none" w:sz="0" w:space="0" w:color="auto"/>
        <w:bottom w:val="none" w:sz="0" w:space="0" w:color="auto"/>
        <w:right w:val="none" w:sz="0" w:space="0" w:color="auto"/>
      </w:divBdr>
    </w:div>
    <w:div w:id="1032223759">
      <w:bodyDiv w:val="1"/>
      <w:marLeft w:val="0"/>
      <w:marRight w:val="0"/>
      <w:marTop w:val="0"/>
      <w:marBottom w:val="0"/>
      <w:divBdr>
        <w:top w:val="none" w:sz="0" w:space="0" w:color="auto"/>
        <w:left w:val="none" w:sz="0" w:space="0" w:color="auto"/>
        <w:bottom w:val="none" w:sz="0" w:space="0" w:color="auto"/>
        <w:right w:val="none" w:sz="0" w:space="0" w:color="auto"/>
      </w:divBdr>
    </w:div>
    <w:div w:id="1160347274">
      <w:bodyDiv w:val="1"/>
      <w:marLeft w:val="0"/>
      <w:marRight w:val="0"/>
      <w:marTop w:val="0"/>
      <w:marBottom w:val="0"/>
      <w:divBdr>
        <w:top w:val="none" w:sz="0" w:space="0" w:color="auto"/>
        <w:left w:val="none" w:sz="0" w:space="0" w:color="auto"/>
        <w:bottom w:val="none" w:sz="0" w:space="0" w:color="auto"/>
        <w:right w:val="none" w:sz="0" w:space="0" w:color="auto"/>
      </w:divBdr>
    </w:div>
    <w:div w:id="1270623753">
      <w:bodyDiv w:val="1"/>
      <w:marLeft w:val="0"/>
      <w:marRight w:val="0"/>
      <w:marTop w:val="0"/>
      <w:marBottom w:val="0"/>
      <w:divBdr>
        <w:top w:val="none" w:sz="0" w:space="0" w:color="auto"/>
        <w:left w:val="none" w:sz="0" w:space="0" w:color="auto"/>
        <w:bottom w:val="none" w:sz="0" w:space="0" w:color="auto"/>
        <w:right w:val="none" w:sz="0" w:space="0" w:color="auto"/>
      </w:divBdr>
      <w:divsChild>
        <w:div w:id="61173310">
          <w:marLeft w:val="432"/>
          <w:marRight w:val="0"/>
          <w:marTop w:val="100"/>
          <w:marBottom w:val="0"/>
          <w:divBdr>
            <w:top w:val="none" w:sz="0" w:space="0" w:color="auto"/>
            <w:left w:val="none" w:sz="0" w:space="0" w:color="auto"/>
            <w:bottom w:val="none" w:sz="0" w:space="0" w:color="auto"/>
            <w:right w:val="none" w:sz="0" w:space="0" w:color="auto"/>
          </w:divBdr>
        </w:div>
        <w:div w:id="95291318">
          <w:marLeft w:val="432"/>
          <w:marRight w:val="0"/>
          <w:marTop w:val="100"/>
          <w:marBottom w:val="0"/>
          <w:divBdr>
            <w:top w:val="none" w:sz="0" w:space="0" w:color="auto"/>
            <w:left w:val="none" w:sz="0" w:space="0" w:color="auto"/>
            <w:bottom w:val="none" w:sz="0" w:space="0" w:color="auto"/>
            <w:right w:val="none" w:sz="0" w:space="0" w:color="auto"/>
          </w:divBdr>
        </w:div>
        <w:div w:id="421076095">
          <w:marLeft w:val="432"/>
          <w:marRight w:val="0"/>
          <w:marTop w:val="100"/>
          <w:marBottom w:val="0"/>
          <w:divBdr>
            <w:top w:val="none" w:sz="0" w:space="0" w:color="auto"/>
            <w:left w:val="none" w:sz="0" w:space="0" w:color="auto"/>
            <w:bottom w:val="none" w:sz="0" w:space="0" w:color="auto"/>
            <w:right w:val="none" w:sz="0" w:space="0" w:color="auto"/>
          </w:divBdr>
        </w:div>
        <w:div w:id="437337593">
          <w:marLeft w:val="432"/>
          <w:marRight w:val="0"/>
          <w:marTop w:val="100"/>
          <w:marBottom w:val="0"/>
          <w:divBdr>
            <w:top w:val="none" w:sz="0" w:space="0" w:color="auto"/>
            <w:left w:val="none" w:sz="0" w:space="0" w:color="auto"/>
            <w:bottom w:val="none" w:sz="0" w:space="0" w:color="auto"/>
            <w:right w:val="none" w:sz="0" w:space="0" w:color="auto"/>
          </w:divBdr>
        </w:div>
        <w:div w:id="1038313086">
          <w:marLeft w:val="432"/>
          <w:marRight w:val="0"/>
          <w:marTop w:val="100"/>
          <w:marBottom w:val="0"/>
          <w:divBdr>
            <w:top w:val="none" w:sz="0" w:space="0" w:color="auto"/>
            <w:left w:val="none" w:sz="0" w:space="0" w:color="auto"/>
            <w:bottom w:val="none" w:sz="0" w:space="0" w:color="auto"/>
            <w:right w:val="none" w:sz="0" w:space="0" w:color="auto"/>
          </w:divBdr>
        </w:div>
        <w:div w:id="1332290866">
          <w:marLeft w:val="432"/>
          <w:marRight w:val="0"/>
          <w:marTop w:val="100"/>
          <w:marBottom w:val="0"/>
          <w:divBdr>
            <w:top w:val="none" w:sz="0" w:space="0" w:color="auto"/>
            <w:left w:val="none" w:sz="0" w:space="0" w:color="auto"/>
            <w:bottom w:val="none" w:sz="0" w:space="0" w:color="auto"/>
            <w:right w:val="none" w:sz="0" w:space="0" w:color="auto"/>
          </w:divBdr>
        </w:div>
        <w:div w:id="1461268296">
          <w:marLeft w:val="432"/>
          <w:marRight w:val="0"/>
          <w:marTop w:val="100"/>
          <w:marBottom w:val="0"/>
          <w:divBdr>
            <w:top w:val="none" w:sz="0" w:space="0" w:color="auto"/>
            <w:left w:val="none" w:sz="0" w:space="0" w:color="auto"/>
            <w:bottom w:val="none" w:sz="0" w:space="0" w:color="auto"/>
            <w:right w:val="none" w:sz="0" w:space="0" w:color="auto"/>
          </w:divBdr>
        </w:div>
        <w:div w:id="1763064097">
          <w:marLeft w:val="432"/>
          <w:marRight w:val="0"/>
          <w:marTop w:val="100"/>
          <w:marBottom w:val="0"/>
          <w:divBdr>
            <w:top w:val="none" w:sz="0" w:space="0" w:color="auto"/>
            <w:left w:val="none" w:sz="0" w:space="0" w:color="auto"/>
            <w:bottom w:val="none" w:sz="0" w:space="0" w:color="auto"/>
            <w:right w:val="none" w:sz="0" w:space="0" w:color="auto"/>
          </w:divBdr>
        </w:div>
        <w:div w:id="1949194610">
          <w:marLeft w:val="432"/>
          <w:marRight w:val="0"/>
          <w:marTop w:val="100"/>
          <w:marBottom w:val="0"/>
          <w:divBdr>
            <w:top w:val="none" w:sz="0" w:space="0" w:color="auto"/>
            <w:left w:val="none" w:sz="0" w:space="0" w:color="auto"/>
            <w:bottom w:val="none" w:sz="0" w:space="0" w:color="auto"/>
            <w:right w:val="none" w:sz="0" w:space="0" w:color="auto"/>
          </w:divBdr>
        </w:div>
        <w:div w:id="2008744222">
          <w:marLeft w:val="432"/>
          <w:marRight w:val="0"/>
          <w:marTop w:val="100"/>
          <w:marBottom w:val="0"/>
          <w:divBdr>
            <w:top w:val="none" w:sz="0" w:space="0" w:color="auto"/>
            <w:left w:val="none" w:sz="0" w:space="0" w:color="auto"/>
            <w:bottom w:val="none" w:sz="0" w:space="0" w:color="auto"/>
            <w:right w:val="none" w:sz="0" w:space="0" w:color="auto"/>
          </w:divBdr>
        </w:div>
      </w:divsChild>
    </w:div>
    <w:div w:id="1271082577">
      <w:bodyDiv w:val="1"/>
      <w:marLeft w:val="0"/>
      <w:marRight w:val="0"/>
      <w:marTop w:val="0"/>
      <w:marBottom w:val="0"/>
      <w:divBdr>
        <w:top w:val="none" w:sz="0" w:space="0" w:color="auto"/>
        <w:left w:val="none" w:sz="0" w:space="0" w:color="auto"/>
        <w:bottom w:val="none" w:sz="0" w:space="0" w:color="auto"/>
        <w:right w:val="none" w:sz="0" w:space="0" w:color="auto"/>
      </w:divBdr>
      <w:divsChild>
        <w:div w:id="436095657">
          <w:marLeft w:val="0"/>
          <w:marRight w:val="0"/>
          <w:marTop w:val="0"/>
          <w:marBottom w:val="0"/>
          <w:divBdr>
            <w:top w:val="none" w:sz="0" w:space="0" w:color="auto"/>
            <w:left w:val="none" w:sz="0" w:space="0" w:color="auto"/>
            <w:bottom w:val="none" w:sz="0" w:space="0" w:color="auto"/>
            <w:right w:val="none" w:sz="0" w:space="0" w:color="auto"/>
          </w:divBdr>
          <w:divsChild>
            <w:div w:id="9408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6498">
      <w:bodyDiv w:val="1"/>
      <w:marLeft w:val="0"/>
      <w:marRight w:val="0"/>
      <w:marTop w:val="0"/>
      <w:marBottom w:val="0"/>
      <w:divBdr>
        <w:top w:val="none" w:sz="0" w:space="0" w:color="auto"/>
        <w:left w:val="none" w:sz="0" w:space="0" w:color="auto"/>
        <w:bottom w:val="none" w:sz="0" w:space="0" w:color="auto"/>
        <w:right w:val="none" w:sz="0" w:space="0" w:color="auto"/>
      </w:divBdr>
    </w:div>
    <w:div w:id="1468862442">
      <w:bodyDiv w:val="1"/>
      <w:marLeft w:val="0"/>
      <w:marRight w:val="0"/>
      <w:marTop w:val="0"/>
      <w:marBottom w:val="0"/>
      <w:divBdr>
        <w:top w:val="none" w:sz="0" w:space="0" w:color="auto"/>
        <w:left w:val="none" w:sz="0" w:space="0" w:color="auto"/>
        <w:bottom w:val="none" w:sz="0" w:space="0" w:color="auto"/>
        <w:right w:val="none" w:sz="0" w:space="0" w:color="auto"/>
      </w:divBdr>
    </w:div>
    <w:div w:id="1548100363">
      <w:bodyDiv w:val="1"/>
      <w:marLeft w:val="0"/>
      <w:marRight w:val="0"/>
      <w:marTop w:val="150"/>
      <w:marBottom w:val="150"/>
      <w:divBdr>
        <w:top w:val="none" w:sz="0" w:space="0" w:color="auto"/>
        <w:left w:val="none" w:sz="0" w:space="0" w:color="auto"/>
        <w:bottom w:val="none" w:sz="0" w:space="0" w:color="auto"/>
        <w:right w:val="none" w:sz="0" w:space="0" w:color="auto"/>
      </w:divBdr>
      <w:divsChild>
        <w:div w:id="1575697691">
          <w:marLeft w:val="45"/>
          <w:marRight w:val="45"/>
          <w:marTop w:val="0"/>
          <w:marBottom w:val="0"/>
          <w:divBdr>
            <w:top w:val="none" w:sz="0" w:space="0" w:color="auto"/>
            <w:left w:val="none" w:sz="0" w:space="0" w:color="auto"/>
            <w:bottom w:val="none" w:sz="0" w:space="0" w:color="auto"/>
            <w:right w:val="none" w:sz="0" w:space="0" w:color="auto"/>
          </w:divBdr>
          <w:divsChild>
            <w:div w:id="97677753">
              <w:marLeft w:val="0"/>
              <w:marRight w:val="150"/>
              <w:marTop w:val="150"/>
              <w:marBottom w:val="0"/>
              <w:divBdr>
                <w:top w:val="none" w:sz="0" w:space="0" w:color="auto"/>
                <w:left w:val="none" w:sz="0" w:space="0" w:color="auto"/>
                <w:bottom w:val="none" w:sz="0" w:space="0" w:color="auto"/>
                <w:right w:val="none" w:sz="0" w:space="0" w:color="auto"/>
              </w:divBdr>
              <w:divsChild>
                <w:div w:id="2089230745">
                  <w:marLeft w:val="0"/>
                  <w:marRight w:val="0"/>
                  <w:marTop w:val="0"/>
                  <w:marBottom w:val="0"/>
                  <w:divBdr>
                    <w:top w:val="none" w:sz="0" w:space="0" w:color="auto"/>
                    <w:left w:val="none" w:sz="0" w:space="0" w:color="auto"/>
                    <w:bottom w:val="none" w:sz="0" w:space="0" w:color="auto"/>
                    <w:right w:val="none" w:sz="0" w:space="0" w:color="auto"/>
                  </w:divBdr>
                  <w:divsChild>
                    <w:div w:id="922880848">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587571876">
      <w:bodyDiv w:val="1"/>
      <w:marLeft w:val="0"/>
      <w:marRight w:val="0"/>
      <w:marTop w:val="0"/>
      <w:marBottom w:val="0"/>
      <w:divBdr>
        <w:top w:val="none" w:sz="0" w:space="0" w:color="auto"/>
        <w:left w:val="none" w:sz="0" w:space="0" w:color="auto"/>
        <w:bottom w:val="none" w:sz="0" w:space="0" w:color="auto"/>
        <w:right w:val="none" w:sz="0" w:space="0" w:color="auto"/>
      </w:divBdr>
    </w:div>
    <w:div w:id="1633823125">
      <w:bodyDiv w:val="1"/>
      <w:marLeft w:val="0"/>
      <w:marRight w:val="0"/>
      <w:marTop w:val="0"/>
      <w:marBottom w:val="0"/>
      <w:divBdr>
        <w:top w:val="none" w:sz="0" w:space="0" w:color="auto"/>
        <w:left w:val="none" w:sz="0" w:space="0" w:color="auto"/>
        <w:bottom w:val="none" w:sz="0" w:space="0" w:color="auto"/>
        <w:right w:val="none" w:sz="0" w:space="0" w:color="auto"/>
      </w:divBdr>
    </w:div>
    <w:div w:id="1675915599">
      <w:bodyDiv w:val="1"/>
      <w:marLeft w:val="0"/>
      <w:marRight w:val="0"/>
      <w:marTop w:val="0"/>
      <w:marBottom w:val="0"/>
      <w:divBdr>
        <w:top w:val="none" w:sz="0" w:space="0" w:color="auto"/>
        <w:left w:val="none" w:sz="0" w:space="0" w:color="auto"/>
        <w:bottom w:val="none" w:sz="0" w:space="0" w:color="auto"/>
        <w:right w:val="none" w:sz="0" w:space="0" w:color="auto"/>
      </w:divBdr>
      <w:divsChild>
        <w:div w:id="661348731">
          <w:marLeft w:val="432"/>
          <w:marRight w:val="0"/>
          <w:marTop w:val="100"/>
          <w:marBottom w:val="0"/>
          <w:divBdr>
            <w:top w:val="none" w:sz="0" w:space="0" w:color="auto"/>
            <w:left w:val="none" w:sz="0" w:space="0" w:color="auto"/>
            <w:bottom w:val="none" w:sz="0" w:space="0" w:color="auto"/>
            <w:right w:val="none" w:sz="0" w:space="0" w:color="auto"/>
          </w:divBdr>
        </w:div>
        <w:div w:id="675156477">
          <w:marLeft w:val="432"/>
          <w:marRight w:val="0"/>
          <w:marTop w:val="100"/>
          <w:marBottom w:val="0"/>
          <w:divBdr>
            <w:top w:val="none" w:sz="0" w:space="0" w:color="auto"/>
            <w:left w:val="none" w:sz="0" w:space="0" w:color="auto"/>
            <w:bottom w:val="none" w:sz="0" w:space="0" w:color="auto"/>
            <w:right w:val="none" w:sz="0" w:space="0" w:color="auto"/>
          </w:divBdr>
        </w:div>
        <w:div w:id="1127890126">
          <w:marLeft w:val="432"/>
          <w:marRight w:val="0"/>
          <w:marTop w:val="100"/>
          <w:marBottom w:val="0"/>
          <w:divBdr>
            <w:top w:val="none" w:sz="0" w:space="0" w:color="auto"/>
            <w:left w:val="none" w:sz="0" w:space="0" w:color="auto"/>
            <w:bottom w:val="none" w:sz="0" w:space="0" w:color="auto"/>
            <w:right w:val="none" w:sz="0" w:space="0" w:color="auto"/>
          </w:divBdr>
        </w:div>
        <w:div w:id="1164975745">
          <w:marLeft w:val="432"/>
          <w:marRight w:val="0"/>
          <w:marTop w:val="100"/>
          <w:marBottom w:val="0"/>
          <w:divBdr>
            <w:top w:val="none" w:sz="0" w:space="0" w:color="auto"/>
            <w:left w:val="none" w:sz="0" w:space="0" w:color="auto"/>
            <w:bottom w:val="none" w:sz="0" w:space="0" w:color="auto"/>
            <w:right w:val="none" w:sz="0" w:space="0" w:color="auto"/>
          </w:divBdr>
        </w:div>
        <w:div w:id="1501507436">
          <w:marLeft w:val="432"/>
          <w:marRight w:val="0"/>
          <w:marTop w:val="100"/>
          <w:marBottom w:val="0"/>
          <w:divBdr>
            <w:top w:val="none" w:sz="0" w:space="0" w:color="auto"/>
            <w:left w:val="none" w:sz="0" w:space="0" w:color="auto"/>
            <w:bottom w:val="none" w:sz="0" w:space="0" w:color="auto"/>
            <w:right w:val="none" w:sz="0" w:space="0" w:color="auto"/>
          </w:divBdr>
        </w:div>
        <w:div w:id="1584995574">
          <w:marLeft w:val="432"/>
          <w:marRight w:val="0"/>
          <w:marTop w:val="110"/>
          <w:marBottom w:val="0"/>
          <w:divBdr>
            <w:top w:val="none" w:sz="0" w:space="0" w:color="auto"/>
            <w:left w:val="none" w:sz="0" w:space="0" w:color="auto"/>
            <w:bottom w:val="none" w:sz="0" w:space="0" w:color="auto"/>
            <w:right w:val="none" w:sz="0" w:space="0" w:color="auto"/>
          </w:divBdr>
        </w:div>
      </w:divsChild>
    </w:div>
    <w:div w:id="1788618314">
      <w:bodyDiv w:val="1"/>
      <w:marLeft w:val="0"/>
      <w:marRight w:val="0"/>
      <w:marTop w:val="0"/>
      <w:marBottom w:val="0"/>
      <w:divBdr>
        <w:top w:val="none" w:sz="0" w:space="0" w:color="auto"/>
        <w:left w:val="none" w:sz="0" w:space="0" w:color="auto"/>
        <w:bottom w:val="none" w:sz="0" w:space="0" w:color="auto"/>
        <w:right w:val="none" w:sz="0" w:space="0" w:color="auto"/>
      </w:divBdr>
    </w:div>
    <w:div w:id="1802966186">
      <w:bodyDiv w:val="1"/>
      <w:marLeft w:val="0"/>
      <w:marRight w:val="0"/>
      <w:marTop w:val="0"/>
      <w:marBottom w:val="0"/>
      <w:divBdr>
        <w:top w:val="none" w:sz="0" w:space="0" w:color="auto"/>
        <w:left w:val="none" w:sz="0" w:space="0" w:color="auto"/>
        <w:bottom w:val="none" w:sz="0" w:space="0" w:color="auto"/>
        <w:right w:val="none" w:sz="0" w:space="0" w:color="auto"/>
      </w:divBdr>
    </w:div>
    <w:div w:id="1867909304">
      <w:bodyDiv w:val="1"/>
      <w:marLeft w:val="0"/>
      <w:marRight w:val="0"/>
      <w:marTop w:val="0"/>
      <w:marBottom w:val="0"/>
      <w:divBdr>
        <w:top w:val="none" w:sz="0" w:space="0" w:color="auto"/>
        <w:left w:val="none" w:sz="0" w:space="0" w:color="auto"/>
        <w:bottom w:val="none" w:sz="0" w:space="0" w:color="auto"/>
        <w:right w:val="none" w:sz="0" w:space="0" w:color="auto"/>
      </w:divBdr>
    </w:div>
    <w:div w:id="19155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Open_source" TargetMode="External"/><Relationship Id="rId13" Type="http://schemas.openxmlformats.org/officeDocument/2006/relationships/hyperlink" Target="http://en.wikipedia.org/wiki/CodeWarrior" TargetMode="External"/><Relationship Id="rId18" Type="http://schemas.openxmlformats.org/officeDocument/2006/relationships/image" Target="media/image3.png"/><Relationship Id="rId26" Type="http://schemas.openxmlformats.org/officeDocument/2006/relationships/chart" Target="charts/chart3.xml"/><Relationship Id="rId39" Type="http://schemas.openxmlformats.org/officeDocument/2006/relationships/hyperlink" Target="http://en.wikipedia.org/wiki/Crypto%2B%2B"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en.wikipedia.org/wiki/ECIES" TargetMode="External"/><Relationship Id="rId7" Type="http://schemas.openxmlformats.org/officeDocument/2006/relationships/image" Target="media/image1.png"/><Relationship Id="rId12" Type="http://schemas.openxmlformats.org/officeDocument/2006/relationships/hyperlink" Target="http://en.wikipedia.org/wiki/Borland_C%2B%2B"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chart" Target="charts/chart5.xml"/><Relationship Id="rId38" Type="http://schemas.openxmlformats.org/officeDocument/2006/relationships/hyperlink" Target="http://discovery.csc.ncsu.edu/software/TinyECC/README.txt" TargetMode="External"/><Relationship Id="rId2" Type="http://schemas.openxmlformats.org/officeDocument/2006/relationships/styles" Target="styles.xml"/><Relationship Id="rId16" Type="http://schemas.openxmlformats.org/officeDocument/2006/relationships/hyperlink" Target="http://en.wikipedia.org/wiki/Visual_C%2B%2B"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yperlink" Target="http://oprofile.sourceforge.net/abo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Borland_C%2B%2B"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en.wikipedia.org/wiki/Elliptic_curve_cryptography" TargetMode="External"/><Relationship Id="rId40" Type="http://schemas.openxmlformats.org/officeDocument/2006/relationships/hyperlink" Target="http://www.network-theory.co.uk/gcc/intro/"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Intel_C%2B%2B_Compiler" TargetMode="External"/><Relationship Id="rId23" Type="http://schemas.openxmlformats.org/officeDocument/2006/relationships/chart" Target="charts/chart2.xm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http://en.wikipedia.org/wiki/Integrated_development_environment" TargetMode="External"/><Relationship Id="rId19" Type="http://schemas.openxmlformats.org/officeDocument/2006/relationships/image" Target="media/image4.png"/><Relationship Id="rId31" Type="http://schemas.openxmlformats.org/officeDocument/2006/relationships/chart" Target="charts/chart4.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Compilers" TargetMode="External"/><Relationship Id="rId14" Type="http://schemas.openxmlformats.org/officeDocument/2006/relationships/hyperlink" Target="http://en.wikipedia.org/wiki/GNU_Compiler_Collection" TargetMode="External"/><Relationship Id="rId22" Type="http://schemas.openxmlformats.org/officeDocument/2006/relationships/chart" Target="charts/chart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en.wikipedia.org/wiki/Profiling_%28computer_programming%29"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lenovo\Desktop\bhavna\4th%20yr\project\project%20prelim%20report\figures\profiling\Runtime_reading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lenovo\Desktop\bhavna\4th%20yr\project\project%20prelim%20report\figures\profiling\ecdh_mem_graph.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US" sz="1800" b="1" i="0" baseline="0"/>
              <a:t>Runtime (microseconds)</a:t>
            </a:r>
          </a:p>
        </c:rich>
      </c:tx>
    </c:title>
    <c:plotArea>
      <c:layout/>
      <c:barChart>
        <c:barDir val="col"/>
        <c:grouping val="clustered"/>
        <c:ser>
          <c:idx val="0"/>
          <c:order val="0"/>
          <c:cat>
            <c:strRef>
              <c:f>Sheet3!$A$2:$A$3</c:f>
              <c:strCache>
                <c:ptCount val="2"/>
                <c:pt idx="0">
                  <c:v>ECIES</c:v>
                </c:pt>
                <c:pt idx="1">
                  <c:v>ECDSA</c:v>
                </c:pt>
              </c:strCache>
            </c:strRef>
          </c:cat>
          <c:val>
            <c:numRef>
              <c:f>Sheet3!$B$2:$B$3</c:f>
              <c:numCache>
                <c:formatCode>General</c:formatCode>
                <c:ptCount val="2"/>
                <c:pt idx="0">
                  <c:v>352810</c:v>
                </c:pt>
                <c:pt idx="1">
                  <c:v>287332</c:v>
                </c:pt>
              </c:numCache>
            </c:numRef>
          </c:val>
        </c:ser>
        <c:axId val="134730496"/>
        <c:axId val="134732416"/>
      </c:barChart>
      <c:catAx>
        <c:axId val="134730496"/>
        <c:scaling>
          <c:orientation val="minMax"/>
        </c:scaling>
        <c:axPos val="b"/>
        <c:title>
          <c:tx>
            <c:rich>
              <a:bodyPr/>
              <a:lstStyle/>
              <a:p>
                <a:pPr>
                  <a:defRPr/>
                </a:pPr>
                <a:r>
                  <a:rPr lang="en-US"/>
                  <a:t>ECC</a:t>
                </a:r>
                <a:r>
                  <a:rPr lang="en-US" baseline="0"/>
                  <a:t> Algorithm</a:t>
                </a:r>
                <a:endParaRPr lang="en-US"/>
              </a:p>
            </c:rich>
          </c:tx>
        </c:title>
        <c:tickLblPos val="nextTo"/>
        <c:crossAx val="134732416"/>
        <c:crosses val="autoZero"/>
        <c:auto val="1"/>
        <c:lblAlgn val="ctr"/>
        <c:lblOffset val="100"/>
      </c:catAx>
      <c:valAx>
        <c:axId val="134732416"/>
        <c:scaling>
          <c:orientation val="minMax"/>
        </c:scaling>
        <c:axPos val="l"/>
        <c:majorGridlines/>
        <c:title>
          <c:tx>
            <c:rich>
              <a:bodyPr rot="-5400000" vert="horz"/>
              <a:lstStyle/>
              <a:p>
                <a:pPr>
                  <a:defRPr/>
                </a:pPr>
                <a:r>
                  <a:rPr lang="en-US"/>
                  <a:t>Runtime</a:t>
                </a:r>
                <a:r>
                  <a:rPr lang="en-US" baseline="0"/>
                  <a:t> (microseconds)</a:t>
                </a:r>
                <a:endParaRPr lang="en-US"/>
              </a:p>
            </c:rich>
          </c:tx>
        </c:title>
        <c:numFmt formatCode="General" sourceLinked="1"/>
        <c:tickLblPos val="nextTo"/>
        <c:crossAx val="13473049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sz="1300" b="0" i="0" u="none" strike="noStrike" baseline="-25000">
                <a:solidFill>
                  <a:srgbClr val="000000"/>
                </a:solidFill>
                <a:latin typeface="Arial"/>
                <a:ea typeface="Arial"/>
                <a:cs typeface="Arial"/>
              </a:defRPr>
            </a:pPr>
            <a:r>
              <a:rPr lang="en-US"/>
              <a:t>ECIES Runtime</a:t>
            </a:r>
          </a:p>
        </c:rich>
      </c:tx>
      <c:layout>
        <c:manualLayout>
          <c:xMode val="edge"/>
          <c:yMode val="edge"/>
          <c:x val="0.44227712505895111"/>
          <c:y val="3.0303090086588744E-2"/>
        </c:manualLayout>
      </c:layout>
      <c:spPr>
        <a:noFill/>
        <a:ln w="25400">
          <a:noFill/>
        </a:ln>
      </c:spPr>
    </c:title>
    <c:plotArea>
      <c:layout>
        <c:manualLayout>
          <c:layoutTarget val="inner"/>
          <c:xMode val="edge"/>
          <c:yMode val="edge"/>
          <c:x val="0.12032539431750867"/>
          <c:y val="0.16565689247335164"/>
          <c:w val="0.85691192980171749"/>
          <c:h val="0.69697107199154062"/>
        </c:manualLayout>
      </c:layout>
      <c:barChart>
        <c:barDir val="col"/>
        <c:grouping val="clustered"/>
        <c:ser>
          <c:idx val="0"/>
          <c:order val="0"/>
          <c:tx>
            <c:strRef>
              <c:f>Sheet1!$A$5</c:f>
              <c:strCache>
                <c:ptCount val="1"/>
                <c:pt idx="0">
                  <c:v>Snapshot no.</c:v>
                </c:pt>
              </c:strCache>
            </c:strRef>
          </c:tx>
          <c:spPr>
            <a:solidFill>
              <a:srgbClr val="004586"/>
            </a:solidFill>
            <a:ln w="3175">
              <a:solidFill>
                <a:srgbClr val="000000"/>
              </a:solidFill>
              <a:prstDash val="solid"/>
            </a:ln>
          </c:spPr>
          <c:val>
            <c:numRef>
              <c:f>Sheet1!$A$6:$A$25</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val>
        </c:ser>
        <c:ser>
          <c:idx val="1"/>
          <c:order val="1"/>
          <c:tx>
            <c:strRef>
              <c:f>Sheet1!$B$5</c:f>
              <c:strCache>
                <c:ptCount val="1"/>
                <c:pt idx="0">
                  <c:v>Runtime(microseconds)</c:v>
                </c:pt>
              </c:strCache>
            </c:strRef>
          </c:tx>
          <c:spPr>
            <a:solidFill>
              <a:srgbClr val="FF420E"/>
            </a:solidFill>
            <a:ln w="3175">
              <a:solidFill>
                <a:srgbClr val="000000"/>
              </a:solidFill>
              <a:prstDash val="solid"/>
            </a:ln>
          </c:spPr>
          <c:val>
            <c:numRef>
              <c:f>Sheet1!$B$6:$B$25</c:f>
              <c:numCache>
                <c:formatCode>General</c:formatCode>
                <c:ptCount val="20"/>
                <c:pt idx="0">
                  <c:v>395201</c:v>
                </c:pt>
                <c:pt idx="1">
                  <c:v>343926</c:v>
                </c:pt>
                <c:pt idx="2">
                  <c:v>371835</c:v>
                </c:pt>
                <c:pt idx="3">
                  <c:v>345039</c:v>
                </c:pt>
                <c:pt idx="4">
                  <c:v>341178</c:v>
                </c:pt>
                <c:pt idx="5">
                  <c:v>353850</c:v>
                </c:pt>
                <c:pt idx="6">
                  <c:v>393866</c:v>
                </c:pt>
                <c:pt idx="7">
                  <c:v>343300</c:v>
                </c:pt>
                <c:pt idx="8">
                  <c:v>317471</c:v>
                </c:pt>
                <c:pt idx="9">
                  <c:v>312607</c:v>
                </c:pt>
                <c:pt idx="10">
                  <c:v>352208</c:v>
                </c:pt>
                <c:pt idx="11">
                  <c:v>369434</c:v>
                </c:pt>
                <c:pt idx="12">
                  <c:v>321023</c:v>
                </c:pt>
                <c:pt idx="13">
                  <c:v>347158</c:v>
                </c:pt>
                <c:pt idx="14">
                  <c:v>393488</c:v>
                </c:pt>
                <c:pt idx="15">
                  <c:v>332016</c:v>
                </c:pt>
                <c:pt idx="16">
                  <c:v>373339</c:v>
                </c:pt>
                <c:pt idx="17">
                  <c:v>354356</c:v>
                </c:pt>
                <c:pt idx="18">
                  <c:v>352024</c:v>
                </c:pt>
                <c:pt idx="19">
                  <c:v>342877</c:v>
                </c:pt>
              </c:numCache>
            </c:numRef>
          </c:val>
        </c:ser>
        <c:gapWidth val="100"/>
        <c:axId val="134742400"/>
        <c:axId val="134744320"/>
      </c:barChart>
      <c:catAx>
        <c:axId val="134742400"/>
        <c:scaling>
          <c:orientation val="minMax"/>
        </c:scaling>
        <c:axPos val="b"/>
        <c:title>
          <c:tx>
            <c:rich>
              <a:bodyPr/>
              <a:lstStyle/>
              <a:p>
                <a:pPr>
                  <a:defRPr sz="900" b="0" i="0" u="none" strike="noStrike" baseline="-25000">
                    <a:solidFill>
                      <a:srgbClr val="000000"/>
                    </a:solidFill>
                    <a:latin typeface="Arial"/>
                    <a:ea typeface="Arial"/>
                    <a:cs typeface="Arial"/>
                  </a:defRPr>
                </a:pPr>
                <a:r>
                  <a:rPr lang="en-US"/>
                  <a:t>Sample no.</a:t>
                </a:r>
              </a:p>
            </c:rich>
          </c:tx>
          <c:layout>
            <c:manualLayout>
              <c:xMode val="edge"/>
              <c:yMode val="edge"/>
              <c:x val="0.5170739917968612"/>
              <c:y val="0.91717352662075169"/>
            </c:manualLayout>
          </c:layout>
          <c:spPr>
            <a:noFill/>
            <a:ln w="25400">
              <a:noFill/>
            </a:ln>
          </c:spPr>
        </c:title>
        <c:numFmt formatCode="General" sourceLinked="1"/>
        <c:tickLblPos val="low"/>
        <c:spPr>
          <a:ln w="3175">
            <a:solidFill>
              <a:srgbClr val="B3B3B3"/>
            </a:solidFill>
            <a:prstDash val="solid"/>
          </a:ln>
        </c:spPr>
        <c:txPr>
          <a:bodyPr rot="0" vert="horz"/>
          <a:lstStyle/>
          <a:p>
            <a:pPr>
              <a:defRPr sz="800" b="0" i="0" u="none" strike="noStrike" baseline="-25000">
                <a:solidFill>
                  <a:srgbClr val="000000"/>
                </a:solidFill>
                <a:latin typeface="Arial"/>
                <a:ea typeface="Arial"/>
                <a:cs typeface="Arial"/>
              </a:defRPr>
            </a:pPr>
            <a:endParaRPr lang="en-US"/>
          </a:p>
        </c:txPr>
        <c:crossAx val="134744320"/>
        <c:crosses val="autoZero"/>
        <c:auto val="1"/>
        <c:lblAlgn val="ctr"/>
        <c:lblOffset val="100"/>
        <c:tickLblSkip val="1"/>
        <c:tickMarkSkip val="1"/>
      </c:catAx>
      <c:valAx>
        <c:axId val="134744320"/>
        <c:scaling>
          <c:orientation val="minMax"/>
        </c:scaling>
        <c:axPos val="l"/>
        <c:majorGridlines>
          <c:spPr>
            <a:ln w="3175">
              <a:solidFill>
                <a:srgbClr val="B3B3B3"/>
              </a:solidFill>
              <a:prstDash val="solid"/>
            </a:ln>
          </c:spPr>
        </c:majorGridlines>
        <c:title>
          <c:tx>
            <c:rich>
              <a:bodyPr/>
              <a:lstStyle/>
              <a:p>
                <a:pPr>
                  <a:defRPr sz="900" b="0" i="0" u="none" strike="noStrike" baseline="-25000">
                    <a:solidFill>
                      <a:srgbClr val="000000"/>
                    </a:solidFill>
                    <a:latin typeface="Arial"/>
                    <a:ea typeface="Arial"/>
                    <a:cs typeface="Arial"/>
                  </a:defRPr>
                </a:pPr>
                <a:r>
                  <a:rPr lang="en-US"/>
                  <a:t>Runtime (microseconds)</a:t>
                </a:r>
              </a:p>
            </c:rich>
          </c:tx>
          <c:layout>
            <c:manualLayout>
              <c:xMode val="edge"/>
              <c:yMode val="edge"/>
              <c:x val="2.6016301474055998E-2"/>
              <c:y val="0.42828367322378758"/>
            </c:manualLayout>
          </c:layout>
          <c:spPr>
            <a:noFill/>
            <a:ln w="25400">
              <a:noFill/>
            </a:ln>
          </c:spPr>
        </c:title>
        <c:numFmt formatCode="General" sourceLinked="1"/>
        <c:tickLblPos val="low"/>
        <c:spPr>
          <a:ln w="3175">
            <a:solidFill>
              <a:srgbClr val="B3B3B3"/>
            </a:solidFill>
            <a:prstDash val="solid"/>
          </a:ln>
        </c:spPr>
        <c:txPr>
          <a:bodyPr rot="0" vert="horz"/>
          <a:lstStyle/>
          <a:p>
            <a:pPr>
              <a:defRPr sz="800" b="0" i="0" u="none" strike="noStrike" baseline="-25000">
                <a:solidFill>
                  <a:srgbClr val="000000"/>
                </a:solidFill>
                <a:latin typeface="Arial"/>
                <a:ea typeface="Arial"/>
                <a:cs typeface="Arial"/>
              </a:defRPr>
            </a:pPr>
            <a:endParaRPr lang="en-US"/>
          </a:p>
        </c:txPr>
        <c:crossAx val="134742400"/>
        <c:crosses val="autoZero"/>
        <c:crossBetween val="between"/>
      </c:valAx>
      <c:spPr>
        <a:noFill/>
        <a:ln w="3175">
          <a:solidFill>
            <a:srgbClr val="B3B3B3"/>
          </a:solidFill>
          <a:prstDash val="solid"/>
        </a:ln>
      </c:spPr>
    </c:plotArea>
    <c:plotVisOnly val="1"/>
    <c:dispBlanksAs val="gap"/>
  </c:chart>
  <c:spPr>
    <a:solidFill>
      <a:srgbClr val="FFFFFF"/>
    </a:solidFill>
    <a:ln w="9525">
      <a:noFill/>
    </a:ln>
  </c:spPr>
  <c:txPr>
    <a:bodyPr/>
    <a:lstStyle/>
    <a:p>
      <a:pPr>
        <a:defRPr sz="1100" b="0" i="0" u="none" strike="noStrike" baseline="0">
          <a:solidFill>
            <a:srgbClr val="000000"/>
          </a:solidFill>
          <a:latin typeface="Calibri"/>
          <a:ea typeface="Calibri"/>
          <a:cs typeface="Calibri"/>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Heap Memory Consumption (bytes)</a:t>
            </a:r>
          </a:p>
        </c:rich>
      </c:tx>
    </c:title>
    <c:plotArea>
      <c:layout/>
      <c:barChart>
        <c:barDir val="col"/>
        <c:grouping val="clustered"/>
        <c:ser>
          <c:idx val="0"/>
          <c:order val="0"/>
          <c:tx>
            <c:strRef>
              <c:f>Sheet2!$B$1</c:f>
              <c:strCache>
                <c:ptCount val="1"/>
                <c:pt idx="0">
                  <c:v>Total Instruction Fetch Cost</c:v>
                </c:pt>
              </c:strCache>
            </c:strRef>
          </c:tx>
          <c:cat>
            <c:strRef>
              <c:f>Sheet2!$A$2:$A$3</c:f>
              <c:strCache>
                <c:ptCount val="2"/>
                <c:pt idx="0">
                  <c:v>ECIES</c:v>
                </c:pt>
                <c:pt idx="1">
                  <c:v>ECDSA</c:v>
                </c:pt>
              </c:strCache>
            </c:strRef>
          </c:cat>
          <c:val>
            <c:numRef>
              <c:f>Sheet2!$B$2:$B$3</c:f>
              <c:numCache>
                <c:formatCode>General</c:formatCode>
                <c:ptCount val="2"/>
                <c:pt idx="0">
                  <c:v>51424</c:v>
                </c:pt>
                <c:pt idx="1">
                  <c:v>43880</c:v>
                </c:pt>
              </c:numCache>
            </c:numRef>
          </c:val>
        </c:ser>
        <c:axId val="134771456"/>
        <c:axId val="134773376"/>
      </c:barChart>
      <c:catAx>
        <c:axId val="134771456"/>
        <c:scaling>
          <c:orientation val="minMax"/>
        </c:scaling>
        <c:axPos val="b"/>
        <c:title>
          <c:tx>
            <c:rich>
              <a:bodyPr/>
              <a:lstStyle/>
              <a:p>
                <a:pPr>
                  <a:defRPr/>
                </a:pPr>
                <a:r>
                  <a:rPr lang="en-US"/>
                  <a:t>ECC</a:t>
                </a:r>
                <a:r>
                  <a:rPr lang="en-US" baseline="0"/>
                  <a:t> algorithm</a:t>
                </a:r>
                <a:endParaRPr lang="en-US"/>
              </a:p>
            </c:rich>
          </c:tx>
        </c:title>
        <c:tickLblPos val="nextTo"/>
        <c:crossAx val="134773376"/>
        <c:crosses val="autoZero"/>
        <c:auto val="1"/>
        <c:lblAlgn val="ctr"/>
        <c:lblOffset val="100"/>
      </c:catAx>
      <c:valAx>
        <c:axId val="134773376"/>
        <c:scaling>
          <c:orientation val="minMax"/>
          <c:min val="0"/>
        </c:scaling>
        <c:axPos val="l"/>
        <c:majorGridlines/>
        <c:title>
          <c:tx>
            <c:rich>
              <a:bodyPr rot="-5400000" vert="horz"/>
              <a:lstStyle/>
              <a:p>
                <a:pPr>
                  <a:defRPr/>
                </a:pPr>
                <a:r>
                  <a:rPr lang="en-US"/>
                  <a:t>Heap</a:t>
                </a:r>
                <a:r>
                  <a:rPr lang="en-US" baseline="0"/>
                  <a:t> (bytes)</a:t>
                </a:r>
                <a:endParaRPr lang="en-US"/>
              </a:p>
            </c:rich>
          </c:tx>
        </c:title>
        <c:numFmt formatCode="General" sourceLinked="1"/>
        <c:tickLblPos val="nextTo"/>
        <c:crossAx val="13477145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sz="2865" b="0" i="0" u="none" strike="noStrike" baseline="-25000">
                <a:solidFill>
                  <a:srgbClr val="000000"/>
                </a:solidFill>
                <a:latin typeface="Arial"/>
                <a:ea typeface="Arial"/>
                <a:cs typeface="Arial"/>
              </a:defRPr>
            </a:pPr>
            <a:r>
              <a:rPr lang="en-US"/>
              <a:t>ECDH Memory Consumption</a:t>
            </a:r>
          </a:p>
        </c:rich>
      </c:tx>
      <c:spPr>
        <a:noFill/>
        <a:ln w="25400">
          <a:noFill/>
        </a:ln>
      </c:spPr>
    </c:title>
    <c:plotArea>
      <c:layout/>
      <c:barChart>
        <c:barDir val="col"/>
        <c:grouping val="clustered"/>
        <c:ser>
          <c:idx val="0"/>
          <c:order val="0"/>
          <c:tx>
            <c:strRef>
              <c:f>Sheet1!$A$1</c:f>
              <c:strCache>
                <c:ptCount val="1"/>
                <c:pt idx="0">
                  <c:v>Sample no. (n)</c:v>
                </c:pt>
              </c:strCache>
            </c:strRef>
          </c:tx>
          <c:spPr>
            <a:solidFill>
              <a:srgbClr val="004586"/>
            </a:solidFill>
            <a:ln w="3175">
              <a:solidFill>
                <a:srgbClr val="000000"/>
              </a:solidFill>
              <a:prstDash val="solid"/>
            </a:ln>
          </c:spPr>
          <c:val>
            <c:numRef>
              <c:f>Sheet1!$A$2:$A$60</c:f>
              <c:numCache>
                <c:formatCode>General</c:formatCode>
                <c:ptCount val="5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numCache>
            </c:numRef>
          </c:val>
        </c:ser>
        <c:ser>
          <c:idx val="1"/>
          <c:order val="1"/>
          <c:tx>
            <c:strRef>
              <c:f>Sheet1!$C$1</c:f>
              <c:strCache>
                <c:ptCount val="1"/>
                <c:pt idx="0">
                  <c:v>total heap</c:v>
                </c:pt>
              </c:strCache>
            </c:strRef>
          </c:tx>
          <c:spPr>
            <a:solidFill>
              <a:srgbClr val="FF420E"/>
            </a:solidFill>
            <a:ln w="3175">
              <a:solidFill>
                <a:srgbClr val="000000"/>
              </a:solidFill>
              <a:prstDash val="solid"/>
            </a:ln>
          </c:spPr>
          <c:val>
            <c:numRef>
              <c:f>Sheet1!$C$2:$C$60</c:f>
              <c:numCache>
                <c:formatCode>General</c:formatCode>
                <c:ptCount val="59"/>
                <c:pt idx="0">
                  <c:v>0</c:v>
                </c:pt>
                <c:pt idx="1">
                  <c:v>32</c:v>
                </c:pt>
                <c:pt idx="2">
                  <c:v>2912</c:v>
                </c:pt>
                <c:pt idx="3">
                  <c:v>4128</c:v>
                </c:pt>
                <c:pt idx="4">
                  <c:v>4752</c:v>
                </c:pt>
                <c:pt idx="5">
                  <c:v>6208</c:v>
                </c:pt>
                <c:pt idx="6">
                  <c:v>6264</c:v>
                </c:pt>
                <c:pt idx="7">
                  <c:v>6568</c:v>
                </c:pt>
                <c:pt idx="8">
                  <c:v>8128</c:v>
                </c:pt>
                <c:pt idx="9">
                  <c:v>8584</c:v>
                </c:pt>
                <c:pt idx="10">
                  <c:v>9600</c:v>
                </c:pt>
                <c:pt idx="11">
                  <c:v>13216</c:v>
                </c:pt>
                <c:pt idx="12">
                  <c:v>13216</c:v>
                </c:pt>
                <c:pt idx="13">
                  <c:v>13216</c:v>
                </c:pt>
                <c:pt idx="14">
                  <c:v>13416</c:v>
                </c:pt>
                <c:pt idx="15">
                  <c:v>4224</c:v>
                </c:pt>
                <c:pt idx="16">
                  <c:v>5976</c:v>
                </c:pt>
                <c:pt idx="17">
                  <c:v>6576</c:v>
                </c:pt>
                <c:pt idx="18">
                  <c:v>6904</c:v>
                </c:pt>
                <c:pt idx="19">
                  <c:v>8032</c:v>
                </c:pt>
                <c:pt idx="20">
                  <c:v>8648</c:v>
                </c:pt>
                <c:pt idx="21">
                  <c:v>10168</c:v>
                </c:pt>
                <c:pt idx="22">
                  <c:v>10488</c:v>
                </c:pt>
                <c:pt idx="23">
                  <c:v>14936</c:v>
                </c:pt>
                <c:pt idx="24">
                  <c:v>14936</c:v>
                </c:pt>
                <c:pt idx="25">
                  <c:v>14760</c:v>
                </c:pt>
                <c:pt idx="26">
                  <c:v>14760</c:v>
                </c:pt>
                <c:pt idx="27">
                  <c:v>14760</c:v>
                </c:pt>
                <c:pt idx="28">
                  <c:v>14760</c:v>
                </c:pt>
                <c:pt idx="29">
                  <c:v>6280</c:v>
                </c:pt>
                <c:pt idx="30">
                  <c:v>7272</c:v>
                </c:pt>
                <c:pt idx="31">
                  <c:v>7560</c:v>
                </c:pt>
                <c:pt idx="32">
                  <c:v>8520</c:v>
                </c:pt>
                <c:pt idx="33">
                  <c:v>8808</c:v>
                </c:pt>
                <c:pt idx="34">
                  <c:v>9240</c:v>
                </c:pt>
                <c:pt idx="35">
                  <c:v>10752</c:v>
                </c:pt>
                <c:pt idx="36">
                  <c:v>11040</c:v>
                </c:pt>
                <c:pt idx="37">
                  <c:v>11288</c:v>
                </c:pt>
                <c:pt idx="38">
                  <c:v>15344</c:v>
                </c:pt>
                <c:pt idx="39">
                  <c:v>15344</c:v>
                </c:pt>
                <c:pt idx="40">
                  <c:v>15344</c:v>
                </c:pt>
                <c:pt idx="41">
                  <c:v>15344</c:v>
                </c:pt>
                <c:pt idx="42">
                  <c:v>15680</c:v>
                </c:pt>
                <c:pt idx="43">
                  <c:v>6280</c:v>
                </c:pt>
                <c:pt idx="44">
                  <c:v>7272</c:v>
                </c:pt>
                <c:pt idx="45">
                  <c:v>7560</c:v>
                </c:pt>
                <c:pt idx="46">
                  <c:v>8520</c:v>
                </c:pt>
                <c:pt idx="47">
                  <c:v>8952</c:v>
                </c:pt>
                <c:pt idx="48">
                  <c:v>9240</c:v>
                </c:pt>
                <c:pt idx="49">
                  <c:v>10752</c:v>
                </c:pt>
                <c:pt idx="50">
                  <c:v>11184</c:v>
                </c:pt>
                <c:pt idx="51">
                  <c:v>11288</c:v>
                </c:pt>
                <c:pt idx="52">
                  <c:v>15344</c:v>
                </c:pt>
                <c:pt idx="53">
                  <c:v>15344</c:v>
                </c:pt>
                <c:pt idx="54">
                  <c:v>15344</c:v>
                </c:pt>
                <c:pt idx="55">
                  <c:v>15344</c:v>
                </c:pt>
                <c:pt idx="56">
                  <c:v>15344</c:v>
                </c:pt>
                <c:pt idx="57">
                  <c:v>15344</c:v>
                </c:pt>
                <c:pt idx="58">
                  <c:v>15344</c:v>
                </c:pt>
              </c:numCache>
            </c:numRef>
          </c:val>
        </c:ser>
        <c:gapWidth val="0"/>
        <c:axId val="136995200"/>
        <c:axId val="136997120"/>
      </c:barChart>
      <c:catAx>
        <c:axId val="136995200"/>
        <c:scaling>
          <c:orientation val="minMax"/>
        </c:scaling>
        <c:axPos val="b"/>
        <c:title>
          <c:tx>
            <c:rich>
              <a:bodyPr/>
              <a:lstStyle/>
              <a:p>
                <a:pPr>
                  <a:defRPr sz="1985" b="0" i="0" u="none" strike="noStrike" baseline="-25000">
                    <a:solidFill>
                      <a:srgbClr val="000000"/>
                    </a:solidFill>
                    <a:latin typeface="Arial"/>
                    <a:ea typeface="Arial"/>
                    <a:cs typeface="Arial"/>
                  </a:defRPr>
                </a:pPr>
                <a:r>
                  <a:rPr lang="en-US"/>
                  <a:t>Sample no.</a:t>
                </a:r>
              </a:p>
            </c:rich>
          </c:tx>
          <c:spPr>
            <a:noFill/>
            <a:ln w="25400">
              <a:noFill/>
            </a:ln>
          </c:spPr>
        </c:title>
        <c:numFmt formatCode="General" sourceLinked="1"/>
        <c:majorTickMark val="none"/>
        <c:tickLblPos val="low"/>
        <c:spPr>
          <a:ln w="3175">
            <a:solidFill>
              <a:srgbClr val="B3B3B3"/>
            </a:solidFill>
            <a:prstDash val="solid"/>
          </a:ln>
        </c:spPr>
        <c:txPr>
          <a:bodyPr rot="0" vert="horz"/>
          <a:lstStyle/>
          <a:p>
            <a:pPr>
              <a:defRPr sz="800" b="0" i="0" u="none" strike="noStrike" baseline="-25000">
                <a:solidFill>
                  <a:srgbClr val="000000"/>
                </a:solidFill>
                <a:latin typeface="Arial"/>
                <a:ea typeface="Arial"/>
                <a:cs typeface="Arial"/>
              </a:defRPr>
            </a:pPr>
            <a:endParaRPr lang="en-US"/>
          </a:p>
        </c:txPr>
        <c:crossAx val="136997120"/>
        <c:crosses val="autoZero"/>
        <c:auto val="1"/>
        <c:lblAlgn val="ctr"/>
        <c:lblOffset val="100"/>
        <c:tickLblSkip val="1"/>
        <c:tickMarkSkip val="1"/>
      </c:catAx>
      <c:valAx>
        <c:axId val="136997120"/>
        <c:scaling>
          <c:orientation val="minMax"/>
        </c:scaling>
        <c:axPos val="l"/>
        <c:title>
          <c:tx>
            <c:rich>
              <a:bodyPr/>
              <a:lstStyle/>
              <a:p>
                <a:pPr>
                  <a:defRPr sz="1985" b="0" i="0" u="none" strike="noStrike" baseline="-25000">
                    <a:solidFill>
                      <a:srgbClr val="000000"/>
                    </a:solidFill>
                    <a:latin typeface="Arial"/>
                    <a:ea typeface="Arial"/>
                    <a:cs typeface="Arial"/>
                  </a:defRPr>
                </a:pPr>
                <a:r>
                  <a:rPr lang="en-US"/>
                  <a:t>Total Heap (bytes)</a:t>
                </a:r>
              </a:p>
            </c:rich>
          </c:tx>
          <c:spPr>
            <a:noFill/>
            <a:ln w="25400">
              <a:noFill/>
            </a:ln>
          </c:spPr>
        </c:title>
        <c:numFmt formatCode="General" sourceLinked="1"/>
        <c:tickLblPos val="low"/>
        <c:spPr>
          <a:ln w="3175">
            <a:solidFill>
              <a:srgbClr val="B3B3B3"/>
            </a:solidFill>
            <a:prstDash val="solid"/>
          </a:ln>
        </c:spPr>
        <c:txPr>
          <a:bodyPr rot="0" vert="horz"/>
          <a:lstStyle/>
          <a:p>
            <a:pPr>
              <a:defRPr sz="800" b="0" i="0" u="none" strike="noStrike" baseline="-25000">
                <a:solidFill>
                  <a:srgbClr val="000000"/>
                </a:solidFill>
                <a:latin typeface="Arial"/>
                <a:ea typeface="Arial"/>
                <a:cs typeface="Arial"/>
              </a:defRPr>
            </a:pPr>
            <a:endParaRPr lang="en-US"/>
          </a:p>
        </c:txPr>
        <c:crossAx val="136995200"/>
        <c:crosses val="autoZero"/>
        <c:crossBetween val="between"/>
      </c:valAx>
      <c:spPr>
        <a:noFill/>
        <a:ln w="3175">
          <a:solidFill>
            <a:srgbClr val="B3B3B3"/>
          </a:solidFill>
          <a:prstDash val="solid"/>
        </a:ln>
      </c:spPr>
    </c:plotArea>
    <c:plotVisOnly val="1"/>
    <c:dispBlanksAs val="gap"/>
  </c:chart>
  <c:spPr>
    <a:solidFill>
      <a:srgbClr val="FFFFFF"/>
    </a:solidFill>
    <a:ln w="9525">
      <a:noFill/>
    </a:ln>
  </c:spPr>
  <c:txPr>
    <a:bodyPr/>
    <a:lstStyle/>
    <a:p>
      <a:pPr>
        <a:defRPr sz="1000" b="0" i="0" u="none" strike="noStrike" baseline="0">
          <a:solidFill>
            <a:srgbClr val="000000"/>
          </a:solidFill>
          <a:latin typeface="Arial"/>
          <a:ea typeface="Arial"/>
          <a:cs typeface="Arial"/>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chart>
    <c:title/>
    <c:plotArea>
      <c:layout/>
      <c:barChart>
        <c:barDir val="col"/>
        <c:grouping val="clustered"/>
        <c:ser>
          <c:idx val="0"/>
          <c:order val="0"/>
          <c:tx>
            <c:strRef>
              <c:f>Sheet1!$B$1</c:f>
              <c:strCache>
                <c:ptCount val="1"/>
                <c:pt idx="0">
                  <c:v>Total Instruction Fetch Cost</c:v>
                </c:pt>
              </c:strCache>
            </c:strRef>
          </c:tx>
          <c:cat>
            <c:strRef>
              <c:f>Sheet1!$A$2:$A$3</c:f>
              <c:strCache>
                <c:ptCount val="2"/>
                <c:pt idx="0">
                  <c:v>ECIES</c:v>
                </c:pt>
                <c:pt idx="1">
                  <c:v>ECDSA</c:v>
                </c:pt>
              </c:strCache>
            </c:strRef>
          </c:cat>
          <c:val>
            <c:numRef>
              <c:f>Sheet1!$B$2:$B$3</c:f>
              <c:numCache>
                <c:formatCode>General</c:formatCode>
                <c:ptCount val="2"/>
                <c:pt idx="0">
                  <c:v>747138248</c:v>
                </c:pt>
                <c:pt idx="1">
                  <c:v>688745567</c:v>
                </c:pt>
              </c:numCache>
            </c:numRef>
          </c:val>
        </c:ser>
        <c:axId val="137019776"/>
        <c:axId val="137021696"/>
      </c:barChart>
      <c:catAx>
        <c:axId val="137019776"/>
        <c:scaling>
          <c:orientation val="minMax"/>
        </c:scaling>
        <c:axPos val="b"/>
        <c:title>
          <c:tx>
            <c:rich>
              <a:bodyPr/>
              <a:lstStyle/>
              <a:p>
                <a:pPr>
                  <a:defRPr/>
                </a:pPr>
                <a:r>
                  <a:rPr lang="en-US"/>
                  <a:t>ECC</a:t>
                </a:r>
                <a:r>
                  <a:rPr lang="en-US" baseline="0"/>
                  <a:t> Algorithm</a:t>
                </a:r>
                <a:endParaRPr lang="en-US"/>
              </a:p>
            </c:rich>
          </c:tx>
        </c:title>
        <c:tickLblPos val="nextTo"/>
        <c:crossAx val="137021696"/>
        <c:crosses val="autoZero"/>
        <c:auto val="1"/>
        <c:lblAlgn val="ctr"/>
        <c:lblOffset val="100"/>
      </c:catAx>
      <c:valAx>
        <c:axId val="137021696"/>
        <c:scaling>
          <c:orientation val="minMax"/>
          <c:min val="0"/>
        </c:scaling>
        <c:axPos val="l"/>
        <c:majorGridlines/>
        <c:title>
          <c:tx>
            <c:rich>
              <a:bodyPr rot="-5400000" vert="horz"/>
              <a:lstStyle/>
              <a:p>
                <a:pPr>
                  <a:defRPr b="1"/>
                </a:pPr>
                <a:r>
                  <a:rPr lang="en-US" b="1"/>
                  <a:t>Total</a:t>
                </a:r>
                <a:r>
                  <a:rPr lang="en-US" b="1" baseline="0"/>
                  <a:t> Instruction Fetch Cost</a:t>
                </a:r>
                <a:endParaRPr lang="en-US" b="1"/>
              </a:p>
            </c:rich>
          </c:tx>
        </c:title>
        <c:numFmt formatCode="General" sourceLinked="1"/>
        <c:tickLblPos val="nextTo"/>
        <c:crossAx val="137019776"/>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4412</Words>
  <Characters>25150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29503</CharactersWithSpaces>
  <SharedDoc>false</SharedDoc>
  <HLinks>
    <vt:vector size="144" baseType="variant">
      <vt:variant>
        <vt:i4>6226013</vt:i4>
      </vt:variant>
      <vt:variant>
        <vt:i4>87</vt:i4>
      </vt:variant>
      <vt:variant>
        <vt:i4>0</vt:i4>
      </vt:variant>
      <vt:variant>
        <vt:i4>5</vt:i4>
      </vt:variant>
      <vt:variant>
        <vt:lpwstr>http://en.wikipedia.org/wiki/Profiling_%28computer_programming%29</vt:lpwstr>
      </vt:variant>
      <vt:variant>
        <vt:lpwstr/>
      </vt:variant>
      <vt:variant>
        <vt:i4>6291507</vt:i4>
      </vt:variant>
      <vt:variant>
        <vt:i4>84</vt:i4>
      </vt:variant>
      <vt:variant>
        <vt:i4>0</vt:i4>
      </vt:variant>
      <vt:variant>
        <vt:i4>5</vt:i4>
      </vt:variant>
      <vt:variant>
        <vt:lpwstr>http://en.wikipedia.org/wiki/ECIES</vt:lpwstr>
      </vt:variant>
      <vt:variant>
        <vt:lpwstr/>
      </vt:variant>
      <vt:variant>
        <vt:i4>4063342</vt:i4>
      </vt:variant>
      <vt:variant>
        <vt:i4>81</vt:i4>
      </vt:variant>
      <vt:variant>
        <vt:i4>0</vt:i4>
      </vt:variant>
      <vt:variant>
        <vt:i4>5</vt:i4>
      </vt:variant>
      <vt:variant>
        <vt:lpwstr>http://oprofile.sourceforge.net/about/</vt:lpwstr>
      </vt:variant>
      <vt:variant>
        <vt:lpwstr/>
      </vt:variant>
      <vt:variant>
        <vt:i4>3276851</vt:i4>
      </vt:variant>
      <vt:variant>
        <vt:i4>78</vt:i4>
      </vt:variant>
      <vt:variant>
        <vt:i4>0</vt:i4>
      </vt:variant>
      <vt:variant>
        <vt:i4>5</vt:i4>
      </vt:variant>
      <vt:variant>
        <vt:lpwstr>http://www.network-theory.co.uk/gcc/intro/</vt:lpwstr>
      </vt:variant>
      <vt:variant>
        <vt:lpwstr/>
      </vt:variant>
      <vt:variant>
        <vt:i4>262223</vt:i4>
      </vt:variant>
      <vt:variant>
        <vt:i4>75</vt:i4>
      </vt:variant>
      <vt:variant>
        <vt:i4>0</vt:i4>
      </vt:variant>
      <vt:variant>
        <vt:i4>5</vt:i4>
      </vt:variant>
      <vt:variant>
        <vt:lpwstr>http://en.wikipedia.org/wiki/Crypto%2B%2B</vt:lpwstr>
      </vt:variant>
      <vt:variant>
        <vt:lpwstr/>
      </vt:variant>
      <vt:variant>
        <vt:i4>1835009</vt:i4>
      </vt:variant>
      <vt:variant>
        <vt:i4>72</vt:i4>
      </vt:variant>
      <vt:variant>
        <vt:i4>0</vt:i4>
      </vt:variant>
      <vt:variant>
        <vt:i4>5</vt:i4>
      </vt:variant>
      <vt:variant>
        <vt:lpwstr>http://discovery.csc.ncsu.edu/software/TinyECC/README.txt</vt:lpwstr>
      </vt:variant>
      <vt:variant>
        <vt:lpwstr/>
      </vt:variant>
      <vt:variant>
        <vt:i4>1704019</vt:i4>
      </vt:variant>
      <vt:variant>
        <vt:i4>69</vt:i4>
      </vt:variant>
      <vt:variant>
        <vt:i4>0</vt:i4>
      </vt:variant>
      <vt:variant>
        <vt:i4>5</vt:i4>
      </vt:variant>
      <vt:variant>
        <vt:lpwstr>http://en.wikipedia.org/wiki/Elliptic_curve_cryptography</vt:lpwstr>
      </vt:variant>
      <vt:variant>
        <vt:lpwstr/>
      </vt:variant>
      <vt:variant>
        <vt:i4>5308465</vt:i4>
      </vt:variant>
      <vt:variant>
        <vt:i4>48</vt:i4>
      </vt:variant>
      <vt:variant>
        <vt:i4>0</vt:i4>
      </vt:variant>
      <vt:variant>
        <vt:i4>5</vt:i4>
      </vt:variant>
      <vt:variant>
        <vt:lpwstr>http://en.wikipedia.org/wiki/Visual_C%2B%2B</vt:lpwstr>
      </vt:variant>
      <vt:variant>
        <vt:lpwstr/>
      </vt:variant>
      <vt:variant>
        <vt:i4>7995448</vt:i4>
      </vt:variant>
      <vt:variant>
        <vt:i4>45</vt:i4>
      </vt:variant>
      <vt:variant>
        <vt:i4>0</vt:i4>
      </vt:variant>
      <vt:variant>
        <vt:i4>5</vt:i4>
      </vt:variant>
      <vt:variant>
        <vt:lpwstr>http://en.wikipedia.org/wiki/Intel_C%2B%2B_Compiler</vt:lpwstr>
      </vt:variant>
      <vt:variant>
        <vt:lpwstr/>
      </vt:variant>
      <vt:variant>
        <vt:i4>3604596</vt:i4>
      </vt:variant>
      <vt:variant>
        <vt:i4>42</vt:i4>
      </vt:variant>
      <vt:variant>
        <vt:i4>0</vt:i4>
      </vt:variant>
      <vt:variant>
        <vt:i4>5</vt:i4>
      </vt:variant>
      <vt:variant>
        <vt:lpwstr>http://en.wikipedia.org/wiki/GNU_Compiler_Collection</vt:lpwstr>
      </vt:variant>
      <vt:variant>
        <vt:lpwstr/>
      </vt:variant>
      <vt:variant>
        <vt:i4>393283</vt:i4>
      </vt:variant>
      <vt:variant>
        <vt:i4>39</vt:i4>
      </vt:variant>
      <vt:variant>
        <vt:i4>0</vt:i4>
      </vt:variant>
      <vt:variant>
        <vt:i4>5</vt:i4>
      </vt:variant>
      <vt:variant>
        <vt:lpwstr>http://en.wikipedia.org/wiki/CodeWarrior</vt:lpwstr>
      </vt:variant>
      <vt:variant>
        <vt:lpwstr/>
      </vt:variant>
      <vt:variant>
        <vt:i4>1835122</vt:i4>
      </vt:variant>
      <vt:variant>
        <vt:i4>36</vt:i4>
      </vt:variant>
      <vt:variant>
        <vt:i4>0</vt:i4>
      </vt:variant>
      <vt:variant>
        <vt:i4>5</vt:i4>
      </vt:variant>
      <vt:variant>
        <vt:lpwstr>http://en.wikipedia.org/wiki/Borland_C%2B%2B</vt:lpwstr>
      </vt:variant>
      <vt:variant>
        <vt:lpwstr/>
      </vt:variant>
      <vt:variant>
        <vt:i4>1835122</vt:i4>
      </vt:variant>
      <vt:variant>
        <vt:i4>33</vt:i4>
      </vt:variant>
      <vt:variant>
        <vt:i4>0</vt:i4>
      </vt:variant>
      <vt:variant>
        <vt:i4>5</vt:i4>
      </vt:variant>
      <vt:variant>
        <vt:lpwstr>http://en.wikipedia.org/wiki/Borland_C%2B%2B</vt:lpwstr>
      </vt:variant>
      <vt:variant>
        <vt:lpwstr/>
      </vt:variant>
      <vt:variant>
        <vt:i4>6684713</vt:i4>
      </vt:variant>
      <vt:variant>
        <vt:i4>30</vt:i4>
      </vt:variant>
      <vt:variant>
        <vt:i4>0</vt:i4>
      </vt:variant>
      <vt:variant>
        <vt:i4>5</vt:i4>
      </vt:variant>
      <vt:variant>
        <vt:lpwstr>http://en.wikipedia.org/wiki/Integrated_development_environment</vt:lpwstr>
      </vt:variant>
      <vt:variant>
        <vt:lpwstr/>
      </vt:variant>
      <vt:variant>
        <vt:i4>7209012</vt:i4>
      </vt:variant>
      <vt:variant>
        <vt:i4>27</vt:i4>
      </vt:variant>
      <vt:variant>
        <vt:i4>0</vt:i4>
      </vt:variant>
      <vt:variant>
        <vt:i4>5</vt:i4>
      </vt:variant>
      <vt:variant>
        <vt:lpwstr>http://en.wikipedia.org/wiki/Compilers</vt:lpwstr>
      </vt:variant>
      <vt:variant>
        <vt:lpwstr/>
      </vt:variant>
      <vt:variant>
        <vt:i4>3276878</vt:i4>
      </vt:variant>
      <vt:variant>
        <vt:i4>24</vt:i4>
      </vt:variant>
      <vt:variant>
        <vt:i4>0</vt:i4>
      </vt:variant>
      <vt:variant>
        <vt:i4>5</vt:i4>
      </vt:variant>
      <vt:variant>
        <vt:lpwstr>http://en.wikipedia.org/wiki/Open_source</vt:lpwstr>
      </vt:variant>
      <vt:variant>
        <vt:lpwstr/>
      </vt:variant>
      <vt:variant>
        <vt:i4>7667821</vt:i4>
      </vt:variant>
      <vt:variant>
        <vt:i4>21</vt:i4>
      </vt:variant>
      <vt:variant>
        <vt:i4>0</vt:i4>
      </vt:variant>
      <vt:variant>
        <vt:i4>5</vt:i4>
      </vt:variant>
      <vt:variant>
        <vt:lpwstr/>
      </vt:variant>
      <vt:variant>
        <vt:lpwstr>REFERENCES</vt:lpwstr>
      </vt:variant>
      <vt:variant>
        <vt:i4>8257661</vt:i4>
      </vt:variant>
      <vt:variant>
        <vt:i4>18</vt:i4>
      </vt:variant>
      <vt:variant>
        <vt:i4>0</vt:i4>
      </vt:variant>
      <vt:variant>
        <vt:i4>5</vt:i4>
      </vt:variant>
      <vt:variant>
        <vt:lpwstr/>
      </vt:variant>
      <vt:variant>
        <vt:lpwstr>CONCLUSION</vt:lpwstr>
      </vt:variant>
      <vt:variant>
        <vt:i4>2949141</vt:i4>
      </vt:variant>
      <vt:variant>
        <vt:i4>15</vt:i4>
      </vt:variant>
      <vt:variant>
        <vt:i4>0</vt:i4>
      </vt:variant>
      <vt:variant>
        <vt:i4>5</vt:i4>
      </vt:variant>
      <vt:variant>
        <vt:lpwstr/>
      </vt:variant>
      <vt:variant>
        <vt:lpwstr>PROFILING_RESULTS</vt:lpwstr>
      </vt:variant>
      <vt:variant>
        <vt:i4>6553718</vt:i4>
      </vt:variant>
      <vt:variant>
        <vt:i4>12</vt:i4>
      </vt:variant>
      <vt:variant>
        <vt:i4>0</vt:i4>
      </vt:variant>
      <vt:variant>
        <vt:i4>5</vt:i4>
      </vt:variant>
      <vt:variant>
        <vt:lpwstr/>
      </vt:variant>
      <vt:variant>
        <vt:lpwstr>IMPLEMENTATION</vt:lpwstr>
      </vt:variant>
      <vt:variant>
        <vt:i4>262146</vt:i4>
      </vt:variant>
      <vt:variant>
        <vt:i4>9</vt:i4>
      </vt:variant>
      <vt:variant>
        <vt:i4>0</vt:i4>
      </vt:variant>
      <vt:variant>
        <vt:i4>5</vt:i4>
      </vt:variant>
      <vt:variant>
        <vt:lpwstr/>
      </vt:variant>
      <vt:variant>
        <vt:lpwstr>PSRW</vt:lpwstr>
      </vt:variant>
      <vt:variant>
        <vt:i4>6881383</vt:i4>
      </vt:variant>
      <vt:variant>
        <vt:i4>6</vt:i4>
      </vt:variant>
      <vt:variant>
        <vt:i4>0</vt:i4>
      </vt:variant>
      <vt:variant>
        <vt:i4>5</vt:i4>
      </vt:variant>
      <vt:variant>
        <vt:lpwstr/>
      </vt:variant>
      <vt:variant>
        <vt:lpwstr>BACKGROUND</vt:lpwstr>
      </vt:variant>
      <vt:variant>
        <vt:i4>1835036</vt:i4>
      </vt:variant>
      <vt:variant>
        <vt:i4>3</vt:i4>
      </vt:variant>
      <vt:variant>
        <vt:i4>0</vt:i4>
      </vt:variant>
      <vt:variant>
        <vt:i4>5</vt:i4>
      </vt:variant>
      <vt:variant>
        <vt:lpwstr/>
      </vt:variant>
      <vt:variant>
        <vt:lpwstr>INTRODUCTION</vt:lpwstr>
      </vt:variant>
      <vt:variant>
        <vt:i4>196611</vt:i4>
      </vt:variant>
      <vt:variant>
        <vt:i4>0</vt:i4>
      </vt:variant>
      <vt:variant>
        <vt:i4>0</vt:i4>
      </vt:variant>
      <vt:variant>
        <vt:i4>5</vt:i4>
      </vt:variant>
      <vt:variant>
        <vt:lpwstr/>
      </vt:variant>
      <vt:variant>
        <vt:lpwstr>ABSTRACT</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hp</cp:lastModifiedBy>
  <cp:revision>2</cp:revision>
  <cp:lastPrinted>1601-01-01T00:00:00Z</cp:lastPrinted>
  <dcterms:created xsi:type="dcterms:W3CDTF">2011-09-13T17:51:00Z</dcterms:created>
  <dcterms:modified xsi:type="dcterms:W3CDTF">2011-09-13T17:51:00Z</dcterms:modified>
</cp:coreProperties>
</file>